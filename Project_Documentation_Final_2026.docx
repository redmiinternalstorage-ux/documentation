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52319">
      <w:pPr>
        <w:pBdr>
          <w:top w:val="triple" w:color="003366" w:sz="24" w:space="1"/>
        </w:pBdr>
        <w:spacing w:after="240"/>
        <w:rPr>
          <w:rFonts w:ascii="Times New Roman" w:hAnsi="Times New Roman" w:cs="Times New Roman"/>
        </w:rPr>
      </w:pPr>
    </w:p>
    <w:p w14:paraId="64505CCF">
      <w:pPr>
        <w:rPr>
          <w:rFonts w:ascii="Times New Roman" w:hAnsi="Times New Roman" w:cs="Times New Roman"/>
        </w:rPr>
      </w:pPr>
    </w:p>
    <w:p w14:paraId="7A054C3C">
      <w:pPr>
        <w:rPr>
          <w:rFonts w:ascii="Times New Roman" w:hAnsi="Times New Roman" w:cs="Times New Roman"/>
        </w:rPr>
      </w:pPr>
    </w:p>
    <w:p w14:paraId="384A8E3C">
      <w:pPr>
        <w:rPr>
          <w:rFonts w:ascii="Times New Roman" w:hAnsi="Times New Roman" w:cs="Times New Roman"/>
        </w:rPr>
      </w:pPr>
    </w:p>
    <w:p w14:paraId="1F3F7821">
      <w:pPr>
        <w:jc w:val="center"/>
        <w:rPr>
          <w:rFonts w:ascii="Times New Roman" w:hAnsi="Times New Roman" w:cs="Times New Roman"/>
        </w:rPr>
      </w:pPr>
      <w:r>
        <w:rPr>
          <w:rFonts w:ascii="Outfit" w:hAnsi="Outfit"/>
          <w:b/>
          <w:i w:val="0"/>
          <w:color w:val="059669"/>
          <w:sz w:val="44"/>
        </w:rPr>
        <w:t>LJ UNIVERSITY</w:t>
      </w:r>
    </w:p>
    <w:p w14:paraId="60F045C8">
      <w:pPr>
        <w:jc w:val="center"/>
        <w:rPr>
          <w:rFonts w:ascii="Times New Roman" w:hAnsi="Times New Roman" w:cs="Times New Roman"/>
        </w:rPr>
      </w:pPr>
      <w:r>
        <w:rPr>
          <w:rFonts w:ascii="Outfit" w:hAnsi="Outfit"/>
          <w:b/>
          <w:i w:val="0"/>
          <w:color w:val="0F172A"/>
          <w:sz w:val="28"/>
        </w:rPr>
        <w:t>DEPARTMENT OF COMPUTER APPLICATIONS</w:t>
      </w:r>
      <w:r>
        <w:rPr>
          <w:rFonts w:ascii="Outfit" w:hAnsi="Outfit"/>
          <w:b/>
          <w:i w:val="0"/>
          <w:color w:val="0F172A"/>
          <w:sz w:val="28"/>
        </w:rPr>
        <w:br w:type="textWrapping"/>
      </w:r>
      <w:r>
        <w:rPr>
          <w:rFonts w:ascii="Outfit" w:hAnsi="Outfit"/>
          <w:b/>
          <w:i w:val="0"/>
          <w:color w:val="0F172A"/>
          <w:sz w:val="28"/>
        </w:rPr>
        <w:t>INSTITUTE OF COMPUTER APPLICATIONS</w:t>
      </w:r>
    </w:p>
    <w:p w14:paraId="7CB1E18B">
      <w:pPr>
        <w:rPr>
          <w:rFonts w:ascii="Times New Roman" w:hAnsi="Times New Roman" w:cs="Times New Roman"/>
        </w:rPr>
      </w:pPr>
    </w:p>
    <w:p w14:paraId="4F26942C">
      <w:pPr>
        <w:rPr>
          <w:rFonts w:ascii="Times New Roman" w:hAnsi="Times New Roman" w:cs="Times New Roman"/>
        </w:rPr>
      </w:pPr>
    </w:p>
    <w:p w14:paraId="160F2D6F">
      <w:pPr>
        <w:jc w:val="center"/>
        <w:rPr>
          <w:rFonts w:ascii="Times New Roman" w:hAnsi="Times New Roman" w:cs="Times New Roman"/>
        </w:rPr>
      </w:pPr>
      <w:r>
        <w:rPr>
          <w:rFonts w:ascii="Outfit" w:hAnsi="Outfit"/>
          <w:b/>
          <w:i w:val="0"/>
          <w:color w:val="059669"/>
          <w:sz w:val="40"/>
        </w:rPr>
        <w:t>LEARNING CURVE LMS</w:t>
      </w:r>
      <w:r>
        <w:rPr>
          <w:rFonts w:ascii="Outfit" w:hAnsi="Outfit"/>
          <w:b/>
          <w:i w:val="0"/>
          <w:color w:val="059669"/>
          <w:sz w:val="40"/>
        </w:rPr>
        <w:br w:type="textWrapping"/>
      </w:r>
      <w:r>
        <w:rPr>
          <w:rFonts w:ascii="Outfit" w:hAnsi="Outfit"/>
          <w:b/>
          <w:i w:val="0"/>
          <w:color w:val="059669"/>
          <w:sz w:val="40"/>
        </w:rPr>
        <w:t>Advanced E-Learning &amp; Operations Management System</w:t>
      </w:r>
    </w:p>
    <w:p w14:paraId="5F4EBFCF">
      <w:pPr>
        <w:jc w:val="center"/>
        <w:rPr>
          <w:rFonts w:ascii="Times New Roman" w:hAnsi="Times New Roman" w:cs="Times New Roman"/>
        </w:rPr>
      </w:pPr>
      <w:r>
        <w:rPr>
          <w:rFonts w:ascii="Outfit" w:hAnsi="Outfit"/>
          <w:b/>
          <w:i w:val="0"/>
          <w:color w:val="0F172A"/>
          <w:sz w:val="24"/>
        </w:rPr>
        <w:t>MASTER OF COMPUTER APPLICATIONS (INTEGRATED) - iMCA</w:t>
      </w:r>
    </w:p>
    <w:p w14:paraId="6B2142C9">
      <w:pPr>
        <w:rPr>
          <w:rFonts w:ascii="Times New Roman" w:hAnsi="Times New Roman" w:cs="Times New Roman"/>
        </w:rPr>
      </w:pPr>
    </w:p>
    <w:p w14:paraId="760C0A02">
      <w:pPr>
        <w:rPr>
          <w:rFonts w:ascii="Times New Roman" w:hAnsi="Times New Roman" w:cs="Times New Roman"/>
        </w:rPr>
      </w:pPr>
    </w:p>
    <w:p w14:paraId="46E8EBA2">
      <w:pPr>
        <w:rPr>
          <w:rFonts w:ascii="Times New Roman" w:hAnsi="Times New Roman" w:cs="Times New Roman"/>
        </w:rPr>
      </w:pP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49"/>
        <w:gridCol w:w="5174"/>
      </w:tblGrid>
      <w:tr w14:paraId="26B677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97" w:hRule="atLeast"/>
          <w:jc w:val="center"/>
        </w:trPr>
        <w:tc>
          <w:tcPr>
            <w:tcW w:w="344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A477E5">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1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98886B">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SUBMISSION DETAILS</w:t>
            </w:r>
          </w:p>
        </w:tc>
      </w:tr>
      <w:tr w14:paraId="3A0E03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410E2C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GROUP MEMBERS</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7D8FA7A">
            <w:pPr>
              <w:spacing w:after="0" w:line="240" w:lineRule="auto"/>
              <w:jc w:val="left"/>
              <w:rPr>
                <w:rFonts w:ascii="Times New Roman" w:hAnsi="Times New Roman" w:cs="Times New Roman"/>
              </w:rPr>
            </w:pPr>
            <w:r>
              <w:rPr>
                <w:rFonts w:ascii="Plus Jakarta Sans" w:hAnsi="Plus Jakarta Sans"/>
                <w:b w:val="0"/>
                <w:i w:val="0"/>
                <w:color w:val="0F172A"/>
                <w:sz w:val="19"/>
              </w:rPr>
              <w:t>1. Hani Boghara (Roll No: D04)</w:t>
            </w:r>
            <w:r>
              <w:rPr>
                <w:rFonts w:ascii="Plus Jakarta Sans" w:hAnsi="Plus Jakarta Sans"/>
                <w:b w:val="0"/>
                <w:i w:val="0"/>
                <w:color w:val="0F172A"/>
                <w:sz w:val="19"/>
              </w:rPr>
              <w:br w:type="textWrapping"/>
            </w:r>
            <w:r>
              <w:rPr>
                <w:rFonts w:ascii="Plus Jakarta Sans" w:hAnsi="Plus Jakarta Sans"/>
                <w:b w:val="0"/>
                <w:i w:val="0"/>
                <w:color w:val="0F172A"/>
                <w:sz w:val="19"/>
              </w:rPr>
              <w:t>2. Arpit Kalathiya (Roll No: D021)</w:t>
            </w:r>
            <w:r>
              <w:rPr>
                <w:rFonts w:ascii="Plus Jakarta Sans" w:hAnsi="Plus Jakarta Sans"/>
                <w:b w:val="0"/>
                <w:i w:val="0"/>
                <w:color w:val="0F172A"/>
                <w:sz w:val="19"/>
              </w:rPr>
              <w:br w:type="textWrapping"/>
            </w:r>
            <w:r>
              <w:rPr>
                <w:rFonts w:ascii="Plus Jakarta Sans" w:hAnsi="Plus Jakarta Sans"/>
                <w:b w:val="0"/>
                <w:i w:val="0"/>
                <w:color w:val="0F172A"/>
                <w:sz w:val="19"/>
              </w:rPr>
              <w:t>3. Pratik Savaliya (Roll No: D47)</w:t>
            </w:r>
          </w:p>
        </w:tc>
      </w:tr>
      <w:tr w14:paraId="3D97D2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6B83F68">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SUBMITTED TO</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565631B">
            <w:pPr>
              <w:spacing w:after="0" w:line="240" w:lineRule="auto"/>
              <w:jc w:val="left"/>
              <w:rPr>
                <w:rFonts w:ascii="Times New Roman" w:hAnsi="Times New Roman" w:cs="Times New Roman"/>
              </w:rPr>
            </w:pPr>
            <w:r>
              <w:rPr>
                <w:rFonts w:ascii="Plus Jakarta Sans" w:hAnsi="Plus Jakarta Sans"/>
                <w:b w:val="0"/>
                <w:i w:val="0"/>
                <w:color w:val="0F172A"/>
                <w:sz w:val="19"/>
              </w:rPr>
              <w:t>Department of Computer Applications, LJ University</w:t>
            </w:r>
          </w:p>
        </w:tc>
      </w:tr>
      <w:tr w14:paraId="29E3D0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54"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5CEAA">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ACADEMIC YEAR</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1C55FD51">
            <w:pPr>
              <w:spacing w:after="0" w:line="240" w:lineRule="auto"/>
              <w:jc w:val="left"/>
              <w:rPr>
                <w:rFonts w:ascii="Times New Roman" w:hAnsi="Times New Roman" w:cs="Times New Roman"/>
              </w:rPr>
            </w:pPr>
            <w:r>
              <w:rPr>
                <w:rFonts w:ascii="Plus Jakarta Sans" w:hAnsi="Plus Jakarta Sans"/>
                <w:b w:val="0"/>
                <w:i w:val="0"/>
                <w:color w:val="0F172A"/>
                <w:sz w:val="19"/>
              </w:rPr>
              <w:t>2025 - 2026</w:t>
            </w:r>
          </w:p>
        </w:tc>
      </w:tr>
      <w:tr w14:paraId="77B7A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C9B59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SUBMISSION DATE</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C496BC2">
            <w:pPr>
              <w:spacing w:after="0" w:line="240" w:lineRule="auto"/>
              <w:jc w:val="left"/>
              <w:rPr>
                <w:rFonts w:ascii="Times New Roman" w:hAnsi="Times New Roman" w:cs="Times New Roman"/>
              </w:rPr>
            </w:pPr>
            <w:r>
              <w:rPr>
                <w:rFonts w:ascii="Plus Jakarta Sans" w:hAnsi="Plus Jakarta Sans"/>
                <w:b w:val="0"/>
                <w:i w:val="0"/>
                <w:color w:val="0F172A"/>
                <w:sz w:val="19"/>
              </w:rPr>
              <w:t xml:space="preserve">Division: Div D | Roll Nos: D04, D021, D47 (iMCA </w:t>
            </w:r>
            <w:r>
              <w:rPr>
                <w:rFonts w:hint="default" w:ascii="Plus Jakarta Sans" w:hAnsi="Plus Jakarta Sans"/>
                <w:b w:val="0"/>
                <w:i w:val="0"/>
                <w:color w:val="0F172A"/>
                <w:sz w:val="19"/>
                <w:lang w:val="en-US"/>
              </w:rPr>
              <w:t>5</w:t>
            </w:r>
            <w:r>
              <w:rPr>
                <w:rFonts w:ascii="Plus Jakarta Sans" w:hAnsi="Plus Jakarta Sans"/>
                <w:b w:val="0"/>
                <w:i w:val="0"/>
                <w:color w:val="0F172A"/>
                <w:sz w:val="19"/>
              </w:rPr>
              <w:t>th Sem 2026)</w:t>
            </w:r>
          </w:p>
        </w:tc>
      </w:tr>
      <w:tr w14:paraId="1C2824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49" w:type="dxa"/>
            <w:shd w:val="clear" w:color="auto" w:fill="F0FDF4"/>
            <w:tcMar>
              <w:top w:w="100" w:type="dxa"/>
              <w:left w:w="180" w:type="dxa"/>
              <w:bottom w:w="100" w:type="dxa"/>
              <w:right w:w="180" w:type="dxa"/>
            </w:tcMar>
          </w:tcPr>
          <w:p w14:paraId="1785A08A">
            <w:pPr>
              <w:spacing w:after="0" w:line="240" w:lineRule="auto"/>
              <w:jc w:val="left"/>
            </w:pPr>
            <w:r>
              <w:rPr>
                <w:rFonts w:ascii="Plus Jakarta Sans" w:hAnsi="Plus Jakarta Sans"/>
                <w:b/>
                <w:i w:val="0"/>
                <w:color w:val="0F172A"/>
                <w:sz w:val="19"/>
              </w:rPr>
              <w:t>DIV-ROLL NO.</w:t>
            </w:r>
          </w:p>
        </w:tc>
        <w:tc>
          <w:tcPr>
            <w:tcW w:w="5174" w:type="dxa"/>
            <w:shd w:val="clear" w:color="auto" w:fill="F0FDF4"/>
            <w:tcMar>
              <w:top w:w="100" w:type="dxa"/>
              <w:left w:w="180" w:type="dxa"/>
              <w:bottom w:w="100" w:type="dxa"/>
              <w:right w:w="180" w:type="dxa"/>
            </w:tcMar>
          </w:tcPr>
          <w:p w14:paraId="35EEB3DC">
            <w:pPr>
              <w:spacing w:after="0" w:line="240" w:lineRule="auto"/>
              <w:jc w:val="left"/>
            </w:pPr>
            <w:r>
              <w:rPr>
                <w:rFonts w:ascii="Plus Jakarta Sans" w:hAnsi="Plus Jakarta Sans"/>
                <w:b w:val="0"/>
                <w:i w:val="0"/>
                <w:color w:val="0F172A"/>
                <w:sz w:val="19"/>
              </w:rPr>
              <w:t xml:space="preserve">iMCA </w:t>
            </w:r>
            <w:r>
              <w:rPr>
                <w:rFonts w:hint="default" w:ascii="Plus Jakarta Sans" w:hAnsi="Plus Jakarta Sans"/>
                <w:b w:val="0"/>
                <w:i w:val="0"/>
                <w:color w:val="0F172A"/>
                <w:sz w:val="19"/>
                <w:lang w:val="en-US"/>
              </w:rPr>
              <w:t>5</w:t>
            </w:r>
            <w:r>
              <w:rPr>
                <w:rFonts w:ascii="Plus Jakarta Sans" w:hAnsi="Plus Jakarta Sans"/>
                <w:b w:val="0"/>
                <w:i w:val="0"/>
                <w:color w:val="0F172A"/>
                <w:sz w:val="19"/>
              </w:rPr>
              <w:t xml:space="preserve">th Semester (Division </w:t>
            </w:r>
            <w:r>
              <w:rPr>
                <w:rFonts w:hint="default" w:ascii="Plus Jakarta Sans" w:hAnsi="Plus Jakarta Sans"/>
                <w:b w:val="0"/>
                <w:i w:val="0"/>
                <w:color w:val="0F172A"/>
                <w:sz w:val="19"/>
                <w:lang w:val="en-US"/>
              </w:rPr>
              <w:t>D</w:t>
            </w:r>
            <w:r>
              <w:rPr>
                <w:rFonts w:ascii="Plus Jakarta Sans" w:hAnsi="Plus Jakarta Sans"/>
                <w:b w:val="0"/>
                <w:i w:val="0"/>
                <w:color w:val="0F172A"/>
                <w:sz w:val="19"/>
              </w:rPr>
              <w:t>)</w:t>
            </w:r>
          </w:p>
        </w:tc>
      </w:tr>
    </w:tbl>
    <w:p w14:paraId="5A965DF1">
      <w:pPr>
        <w:rPr>
          <w:rFonts w:ascii="Times New Roman" w:hAnsi="Times New Roman" w:cs="Times New Roman"/>
        </w:rPr>
      </w:pPr>
    </w:p>
    <w:p w14:paraId="559ECCFA">
      <w:pPr>
        <w:rPr>
          <w:rFonts w:ascii="Times New Roman" w:hAnsi="Times New Roman" w:cs="Times New Roman"/>
        </w:rPr>
      </w:pPr>
    </w:p>
    <w:p w14:paraId="482A7846">
      <w:pPr>
        <w:rPr>
          <w:rFonts w:ascii="Times New Roman" w:hAnsi="Times New Roman" w:cs="Times New Roman"/>
        </w:rPr>
      </w:pPr>
    </w:p>
    <w:p w14:paraId="2054ED06">
      <w:pPr>
        <w:rPr>
          <w:rFonts w:ascii="Times New Roman" w:hAnsi="Times New Roman" w:cs="Times New Roman"/>
        </w:rPr>
      </w:pPr>
      <w:r>
        <w:rPr>
          <w:rFonts w:ascii="Times New Roman" w:hAnsi="Times New Roman" w:cs="Times New Roman"/>
        </w:rPr>
        <w:t xml:space="preserve">      INTERNAL GUIDE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HOD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DIRECTOR</w:t>
      </w:r>
    </w:p>
    <w:p w14:paraId="7515BF9D">
      <w:pPr>
        <w:rPr>
          <w:rFonts w:ascii="Times New Roman" w:hAnsi="Times New Roman" w:cs="Times New Roman"/>
        </w:rPr>
      </w:pPr>
    </w:p>
    <w:p w14:paraId="5E64F254">
      <w:pPr>
        <w:rPr>
          <w:rFonts w:ascii="Times New Roman" w:hAnsi="Times New Roman" w:cs="Times New Roman"/>
        </w:rPr>
      </w:pPr>
    </w:p>
    <w:p w14:paraId="61B169F0">
      <w:pPr>
        <w:rPr>
          <w:rFonts w:ascii="Times New Roman" w:hAnsi="Times New Roman" w:cs="Times New Roman"/>
        </w:rPr>
      </w:pPr>
    </w:p>
    <w:p w14:paraId="6E3A0BD4">
      <w:pPr>
        <w:pBdr>
          <w:bottom w:val="triple" w:color="003366" w:sz="24" w:space="1"/>
        </w:pBdr>
        <w:spacing w:before="240" w:after="0"/>
        <w:rPr>
          <w:rFonts w:ascii="Times New Roman" w:hAnsi="Times New Roman" w:cs="Times New Roman"/>
        </w:rPr>
      </w:pPr>
    </w:p>
    <w:p w14:paraId="43E4B695">
      <w:pPr>
        <w:rPr>
          <w:rFonts w:ascii="Times New Roman" w:hAnsi="Times New Roman" w:cs="Times New Roman"/>
        </w:rPr>
      </w:pPr>
      <w:r>
        <w:rPr>
          <w:rFonts w:ascii="Times New Roman" w:hAnsi="Times New Roman" w:cs="Times New Roman"/>
        </w:rPr>
        <w:br w:type="page"/>
      </w:r>
      <w:r>
        <w:rPr>
          <w:rFonts w:ascii="Times New Roman" w:hAnsi="Times New Roman" w:cs="Times New Roman"/>
        </w:rPr>
        <w:t>TABLE OF CONTENTS</w:t>
      </w:r>
    </w:p>
    <w:p w14:paraId="383D41A1">
      <w:pPr>
        <w:pStyle w:val="23"/>
        <w:rPr>
          <w:rFonts w:ascii="Times New Roman" w:hAnsi="Times New Roman" w:cs="Times New Roman"/>
        </w:rPr>
      </w:pPr>
      <w:r>
        <w:rPr>
          <w:rFonts w:ascii="Times New Roman" w:hAnsi="Times New Roman" w:cs="Times New Roman"/>
        </w:rPr>
        <w:t>Introduction</w:t>
      </w:r>
    </w:p>
    <w:p w14:paraId="210B8C9D">
      <w:pPr>
        <w:pStyle w:val="24"/>
        <w:rPr>
          <w:rFonts w:ascii="Times New Roman" w:hAnsi="Times New Roman" w:cs="Times New Roman"/>
        </w:rPr>
      </w:pPr>
      <w:r>
        <w:rPr>
          <w:rFonts w:ascii="Times New Roman" w:hAnsi="Times New Roman" w:cs="Times New Roman"/>
        </w:rPr>
        <w:t>1.1 Document Overview</w:t>
      </w:r>
    </w:p>
    <w:p w14:paraId="531E35AE">
      <w:pPr>
        <w:pStyle w:val="24"/>
        <w:rPr>
          <w:rFonts w:ascii="Times New Roman" w:hAnsi="Times New Roman" w:cs="Times New Roman"/>
        </w:rPr>
      </w:pPr>
      <w:r>
        <w:rPr>
          <w:rFonts w:ascii="Times New Roman" w:hAnsi="Times New Roman" w:cs="Times New Roman"/>
        </w:rPr>
        <w:t>1.2 Project Scope</w:t>
      </w:r>
    </w:p>
    <w:p w14:paraId="48FE3B76">
      <w:pPr>
        <w:pStyle w:val="24"/>
        <w:rPr>
          <w:rFonts w:ascii="Times New Roman" w:hAnsi="Times New Roman" w:cs="Times New Roman"/>
        </w:rPr>
      </w:pPr>
      <w:r>
        <w:rPr>
          <w:rFonts w:ascii="Times New Roman" w:hAnsi="Times New Roman" w:cs="Times New Roman"/>
        </w:rPr>
        <w:t>1.3 Existing System</w:t>
      </w:r>
    </w:p>
    <w:p w14:paraId="5C3C033E">
      <w:pPr>
        <w:pStyle w:val="24"/>
        <w:rPr>
          <w:rFonts w:ascii="Times New Roman" w:hAnsi="Times New Roman" w:cs="Times New Roman"/>
        </w:rPr>
      </w:pPr>
      <w:r>
        <w:rPr>
          <w:rFonts w:ascii="Times New Roman" w:hAnsi="Times New Roman" w:cs="Times New Roman"/>
        </w:rPr>
        <w:t>1.4 Need for the New System</w:t>
      </w:r>
    </w:p>
    <w:p w14:paraId="05555883">
      <w:pPr>
        <w:pStyle w:val="24"/>
        <w:rPr>
          <w:rFonts w:ascii="Times New Roman" w:hAnsi="Times New Roman" w:cs="Times New Roman"/>
        </w:rPr>
      </w:pPr>
      <w:r>
        <w:rPr>
          <w:rFonts w:ascii="Times New Roman" w:hAnsi="Times New Roman" w:cs="Times New Roman"/>
        </w:rPr>
        <w:t>1.5 Objective of the New System</w:t>
      </w:r>
    </w:p>
    <w:p w14:paraId="36315E26">
      <w:pPr>
        <w:pStyle w:val="24"/>
        <w:rPr>
          <w:rFonts w:ascii="Times New Roman" w:hAnsi="Times New Roman" w:cs="Times New Roman"/>
        </w:rPr>
      </w:pPr>
      <w:r>
        <w:rPr>
          <w:rFonts w:ascii="Times New Roman" w:hAnsi="Times New Roman" w:cs="Times New Roman"/>
        </w:rPr>
        <w:t>1.6 Problem Definition</w:t>
      </w:r>
    </w:p>
    <w:p w14:paraId="1EF5B95D">
      <w:pPr>
        <w:pStyle w:val="24"/>
        <w:rPr>
          <w:rFonts w:ascii="Times New Roman" w:hAnsi="Times New Roman" w:cs="Times New Roman"/>
        </w:rPr>
      </w:pPr>
      <w:r>
        <w:rPr>
          <w:rFonts w:ascii="Times New Roman" w:hAnsi="Times New Roman" w:cs="Times New Roman"/>
        </w:rPr>
        <w:t>1.7 Core Components</w:t>
      </w:r>
    </w:p>
    <w:p w14:paraId="53D4EB4B">
      <w:pPr>
        <w:pStyle w:val="24"/>
        <w:rPr>
          <w:rFonts w:ascii="Times New Roman" w:hAnsi="Times New Roman" w:cs="Times New Roman"/>
        </w:rPr>
      </w:pPr>
      <w:r>
        <w:rPr>
          <w:rFonts w:ascii="Times New Roman" w:hAnsi="Times New Roman" w:cs="Times New Roman"/>
        </w:rPr>
        <w:t>1.8 Project Profile</w:t>
      </w:r>
    </w:p>
    <w:p w14:paraId="2A53732A">
      <w:pPr>
        <w:pStyle w:val="24"/>
        <w:rPr>
          <w:rFonts w:ascii="Times New Roman" w:hAnsi="Times New Roman" w:cs="Times New Roman"/>
        </w:rPr>
      </w:pPr>
      <w:r>
        <w:rPr>
          <w:rFonts w:ascii="Times New Roman" w:hAnsi="Times New Roman" w:cs="Times New Roman"/>
        </w:rPr>
        <w:t>1.9 Assumptions and Constraints</w:t>
      </w:r>
    </w:p>
    <w:p w14:paraId="5E75E0B5">
      <w:pPr>
        <w:pStyle w:val="24"/>
        <w:rPr>
          <w:rFonts w:ascii="Times New Roman" w:hAnsi="Times New Roman" w:cs="Times New Roman"/>
        </w:rPr>
      </w:pPr>
      <w:r>
        <w:rPr>
          <w:rFonts w:ascii="Times New Roman" w:hAnsi="Times New Roman" w:cs="Times New Roman"/>
        </w:rPr>
        <w:t>1.10 Advantages and Limitations</w:t>
      </w:r>
    </w:p>
    <w:p w14:paraId="6B3A6069">
      <w:pPr>
        <w:pStyle w:val="24"/>
        <w:rPr>
          <w:rFonts w:ascii="Times New Roman" w:hAnsi="Times New Roman" w:cs="Times New Roman"/>
        </w:rPr>
      </w:pPr>
      <w:r>
        <w:rPr>
          <w:rFonts w:ascii="Times New Roman" w:hAnsi="Times New Roman" w:cs="Times New Roman"/>
        </w:rPr>
        <w:t>1.11 Proposed Timeline Chart</w:t>
      </w:r>
    </w:p>
    <w:p w14:paraId="3991821F">
      <w:pPr>
        <w:pStyle w:val="23"/>
        <w:rPr>
          <w:rFonts w:ascii="Times New Roman" w:hAnsi="Times New Roman" w:cs="Times New Roman"/>
        </w:rPr>
      </w:pPr>
      <w:r>
        <w:rPr>
          <w:rFonts w:ascii="Times New Roman" w:hAnsi="Times New Roman" w:cs="Times New Roman"/>
        </w:rPr>
        <w:t>Requirement Determination &amp; Analysis</w:t>
      </w:r>
    </w:p>
    <w:p w14:paraId="1E39C158">
      <w:pPr>
        <w:pStyle w:val="24"/>
        <w:rPr>
          <w:rFonts w:ascii="Times New Roman" w:hAnsi="Times New Roman" w:cs="Times New Roman"/>
        </w:rPr>
      </w:pPr>
      <w:r>
        <w:rPr>
          <w:rFonts w:ascii="Times New Roman" w:hAnsi="Times New Roman" w:cs="Times New Roman"/>
        </w:rPr>
        <w:t>2.1 Requirement Determination</w:t>
      </w:r>
    </w:p>
    <w:p w14:paraId="28BB1DE5">
      <w:pPr>
        <w:pStyle w:val="24"/>
        <w:rPr>
          <w:rFonts w:ascii="Times New Roman" w:hAnsi="Times New Roman" w:cs="Times New Roman"/>
        </w:rPr>
      </w:pPr>
      <w:r>
        <w:rPr>
          <w:rFonts w:ascii="Times New Roman" w:hAnsi="Times New Roman" w:cs="Times New Roman"/>
        </w:rPr>
        <w:t>2.2 Targeted Users</w:t>
      </w:r>
    </w:p>
    <w:p w14:paraId="2D769443">
      <w:pPr>
        <w:pStyle w:val="23"/>
        <w:rPr>
          <w:rFonts w:ascii="Times New Roman" w:hAnsi="Times New Roman" w:cs="Times New Roman"/>
        </w:rPr>
      </w:pPr>
      <w:r>
        <w:rPr>
          <w:rFonts w:ascii="Times New Roman" w:hAnsi="Times New Roman" w:cs="Times New Roman"/>
        </w:rPr>
        <w:t>System Design</w:t>
      </w:r>
    </w:p>
    <w:p w14:paraId="39229F6A">
      <w:pPr>
        <w:pStyle w:val="24"/>
        <w:rPr>
          <w:rFonts w:ascii="Times New Roman" w:hAnsi="Times New Roman" w:cs="Times New Roman"/>
        </w:rPr>
      </w:pPr>
      <w:r>
        <w:rPr>
          <w:rFonts w:ascii="Times New Roman" w:hAnsi="Times New Roman" w:cs="Times New Roman"/>
        </w:rPr>
        <w:t>3.1 Use Case Diagram</w:t>
      </w:r>
    </w:p>
    <w:p w14:paraId="004A6D85">
      <w:pPr>
        <w:pStyle w:val="24"/>
        <w:rPr>
          <w:rFonts w:ascii="Times New Roman" w:hAnsi="Times New Roman" w:cs="Times New Roman"/>
        </w:rPr>
      </w:pPr>
      <w:r>
        <w:rPr>
          <w:rFonts w:ascii="Times New Roman" w:hAnsi="Times New Roman" w:cs="Times New Roman"/>
        </w:rPr>
        <w:t>3.2 Class Diagram</w:t>
      </w:r>
    </w:p>
    <w:p w14:paraId="425829C9">
      <w:pPr>
        <w:pStyle w:val="24"/>
        <w:rPr>
          <w:rFonts w:ascii="Times New Roman" w:hAnsi="Times New Roman" w:cs="Times New Roman"/>
        </w:rPr>
      </w:pPr>
      <w:r>
        <w:rPr>
          <w:rFonts w:ascii="Times New Roman" w:hAnsi="Times New Roman" w:cs="Times New Roman"/>
        </w:rPr>
        <w:t>3.3 Interaction Diagram</w:t>
      </w:r>
    </w:p>
    <w:p w14:paraId="4B47CCC7">
      <w:pPr>
        <w:pStyle w:val="24"/>
        <w:rPr>
          <w:rFonts w:ascii="Times New Roman" w:hAnsi="Times New Roman" w:cs="Times New Roman"/>
        </w:rPr>
      </w:pPr>
      <w:r>
        <w:rPr>
          <w:rFonts w:ascii="Times New Roman" w:hAnsi="Times New Roman" w:cs="Times New Roman"/>
        </w:rPr>
        <w:t>3.4 Activity Diagram</w:t>
      </w:r>
    </w:p>
    <w:p w14:paraId="1C87BE78">
      <w:pPr>
        <w:pStyle w:val="24"/>
        <w:rPr>
          <w:rFonts w:ascii="Times New Roman" w:hAnsi="Times New Roman" w:cs="Times New Roman"/>
        </w:rPr>
      </w:pPr>
      <w:r>
        <w:rPr>
          <w:rFonts w:ascii="Times New Roman" w:hAnsi="Times New Roman" w:cs="Times New Roman"/>
        </w:rPr>
        <w:t>3.5 Data Dictionary</w:t>
      </w:r>
    </w:p>
    <w:p w14:paraId="1EA2C2B5">
      <w:pPr>
        <w:pStyle w:val="23"/>
        <w:rPr>
          <w:rFonts w:ascii="Times New Roman" w:hAnsi="Times New Roman" w:cs="Times New Roman"/>
        </w:rPr>
      </w:pPr>
      <w:r>
        <w:rPr>
          <w:rFonts w:ascii="Times New Roman" w:hAnsi="Times New Roman" w:cs="Times New Roman"/>
        </w:rPr>
        <w:t>Development</w:t>
      </w:r>
    </w:p>
    <w:p w14:paraId="65146DAC">
      <w:pPr>
        <w:pStyle w:val="24"/>
        <w:rPr>
          <w:rFonts w:ascii="Times New Roman" w:hAnsi="Times New Roman" w:cs="Times New Roman"/>
        </w:rPr>
      </w:pPr>
      <w:r>
        <w:rPr>
          <w:rFonts w:ascii="Times New Roman" w:hAnsi="Times New Roman" w:cs="Times New Roman"/>
        </w:rPr>
        <w:t>4.1 Development Approach</w:t>
      </w:r>
    </w:p>
    <w:p w14:paraId="5BC04A1B">
      <w:pPr>
        <w:pStyle w:val="24"/>
        <w:rPr>
          <w:rFonts w:ascii="Times New Roman" w:hAnsi="Times New Roman" w:cs="Times New Roman"/>
        </w:rPr>
      </w:pPr>
      <w:r>
        <w:rPr>
          <w:rFonts w:ascii="Times New Roman" w:hAnsi="Times New Roman" w:cs="Times New Roman"/>
        </w:rPr>
        <w:t>4.2 Coding Standards</w:t>
      </w:r>
    </w:p>
    <w:p w14:paraId="7AE7D9DA">
      <w:pPr>
        <w:pStyle w:val="24"/>
        <w:rPr>
          <w:rFonts w:ascii="Times New Roman" w:hAnsi="Times New Roman" w:cs="Times New Roman"/>
        </w:rPr>
      </w:pPr>
      <w:r>
        <w:rPr>
          <w:rFonts w:ascii="Times New Roman" w:hAnsi="Times New Roman" w:cs="Times New Roman"/>
        </w:rPr>
        <w:t>4.3 Screenshots &amp; Implementation Details</w:t>
      </w:r>
    </w:p>
    <w:p w14:paraId="4E2D726A">
      <w:pPr>
        <w:pStyle w:val="23"/>
        <w:rPr>
          <w:rFonts w:ascii="Times New Roman" w:hAnsi="Times New Roman" w:cs="Times New Roman"/>
        </w:rPr>
      </w:pPr>
      <w:r>
        <w:rPr>
          <w:rFonts w:ascii="Times New Roman" w:hAnsi="Times New Roman" w:cs="Times New Roman"/>
        </w:rPr>
        <w:t>Proposed Enhancements</w:t>
      </w:r>
    </w:p>
    <w:p w14:paraId="408B3449">
      <w:pPr>
        <w:pStyle w:val="23"/>
        <w:rPr>
          <w:rFonts w:ascii="Times New Roman" w:hAnsi="Times New Roman" w:cs="Times New Roman"/>
        </w:rPr>
      </w:pPr>
      <w:r>
        <w:rPr>
          <w:rFonts w:ascii="Times New Roman" w:hAnsi="Times New Roman" w:cs="Times New Roman"/>
        </w:rPr>
        <w:t>Conclusion</w:t>
      </w:r>
    </w:p>
    <w:p w14:paraId="37619DF3">
      <w:pPr>
        <w:pStyle w:val="23"/>
        <w:rPr>
          <w:rFonts w:ascii="Times New Roman" w:hAnsi="Times New Roman" w:cs="Times New Roman"/>
        </w:rPr>
      </w:pPr>
      <w:r>
        <w:rPr>
          <w:rFonts w:ascii="Times New Roman" w:hAnsi="Times New Roman" w:cs="Times New Roman"/>
        </w:rPr>
        <w:t>Bibliography</w:t>
      </w:r>
    </w:p>
    <w:p w14:paraId="36F54D6B">
      <w:pPr>
        <w:rPr>
          <w:rFonts w:ascii="Times New Roman" w:hAnsi="Times New Roman" w:cs="Times New Roman"/>
        </w:rPr>
      </w:pPr>
    </w:p>
    <w:p w14:paraId="64032F07">
      <w:pPr>
        <w:rPr>
          <w:rFonts w:ascii="Times New Roman" w:hAnsi="Times New Roman" w:cs="Times New Roman"/>
        </w:rPr>
      </w:pPr>
    </w:p>
    <w:p w14:paraId="74E8A372">
      <w:pPr>
        <w:rPr>
          <w:rFonts w:ascii="Times New Roman" w:hAnsi="Times New Roman" w:cs="Times New Roman"/>
        </w:rPr>
      </w:pPr>
    </w:p>
    <w:p w14:paraId="12DECA5B">
      <w:pPr>
        <w:rPr>
          <w:rFonts w:ascii="Times New Roman" w:hAnsi="Times New Roman" w:cs="Times New Roman"/>
        </w:rPr>
      </w:pPr>
    </w:p>
    <w:p w14:paraId="5E0F56BE">
      <w:pPr>
        <w:rPr>
          <w:rFonts w:ascii="Times New Roman" w:hAnsi="Times New Roman" w:cs="Times New Roman"/>
        </w:rPr>
      </w:pPr>
    </w:p>
    <w:p w14:paraId="7BA7C90D">
      <w:pPr>
        <w:pStyle w:val="2"/>
        <w:rPr>
          <w:rFonts w:ascii="Times New Roman" w:hAnsi="Times New Roman" w:cs="Times New Roman"/>
          <w:sz w:val="22"/>
          <w:szCs w:val="22"/>
        </w:rPr>
      </w:pPr>
      <w:r>
        <w:rPr>
          <w:rFonts w:ascii="Times New Roman" w:hAnsi="Times New Roman" w:cs="Times New Roman"/>
          <w:sz w:val="22"/>
          <w:szCs w:val="22"/>
        </w:rPr>
        <w:t>1. INTRODUCTION</w:t>
      </w:r>
    </w:p>
    <w:p w14:paraId="6ED8E6FD">
      <w:pPr>
        <w:jc w:val="left"/>
        <w:rPr>
          <w:rFonts w:ascii="Times New Roman" w:hAnsi="Times New Roman" w:cs="Times New Roman"/>
        </w:rPr>
      </w:pPr>
      <w:r>
        <w:rPr>
          <w:rFonts w:ascii="Plus Jakarta Sans" w:hAnsi="Plus Jakarta Sans"/>
          <w:b w:val="0"/>
          <w:i w:val="0"/>
          <w:color w:val="0F172A"/>
          <w:sz w:val="20"/>
        </w:rPr>
        <w:t>The global E-Learning and Education Technology industry has undergone a massive digital transformation, requiring modern academic institutions to deploy robust, secure, and intuitive Learning Management Systems (LMS). Traditional manual classroom management and fragmented digital portals often lead to high administrative overhead, delayed assignment feedback, lack of real-time progress tracking, and vulnerable certification processes.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Learning Curve LMS is an advanced, web-based Learning Management and Academic Operations System engineered on PHP 8.2 and Laravel 11. The system bridges the gap between students, educators, operational staff, and finance departments. It offers a comprehensive digital ecosystem featuring course streaming, task evaluations, real-time progress calculations (0% to 100%), automated DomPDF certificate generation, role-based access control, secondary date-password security, staff attendance clock-in with daily wage calculations, and an intelligent AI Chatbot assistant.</w:t>
      </w:r>
    </w:p>
    <w:p w14:paraId="12226E13">
      <w:pPr>
        <w:pStyle w:val="3"/>
        <w:rPr>
          <w:rFonts w:ascii="Times New Roman" w:hAnsi="Times New Roman" w:cs="Times New Roman"/>
          <w:sz w:val="22"/>
          <w:szCs w:val="22"/>
        </w:rPr>
      </w:pPr>
      <w:r>
        <w:rPr>
          <w:rFonts w:ascii="Times New Roman" w:hAnsi="Times New Roman" w:cs="Times New Roman"/>
          <w:sz w:val="22"/>
          <w:szCs w:val="22"/>
        </w:rPr>
        <w:t>1.1 Existing System</w:t>
      </w:r>
    </w:p>
    <w:p w14:paraId="4DE5939C">
      <w:pPr>
        <w:jc w:val="left"/>
        <w:rPr>
          <w:rFonts w:ascii="Times New Roman" w:hAnsi="Times New Roman" w:cs="Times New Roman"/>
        </w:rPr>
      </w:pPr>
      <w:r>
        <w:rPr>
          <w:rFonts w:ascii="Plus Jakarta Sans" w:hAnsi="Plus Jakarta Sans"/>
          <w:b w:val="0"/>
          <w:i w:val="0"/>
          <w:color w:val="0F172A"/>
          <w:sz w:val="20"/>
        </w:rPr>
        <w:t>In traditional academic and online training setups, the existing system relied on fragmented manual processes and disconnected digital utilities: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Manual Course &amp; Material Distribution: Learning materials, video links, and assignment sheets were shared manually via emails or basic file shares without centralized access control or tracking.</w:t>
      </w:r>
      <w:r>
        <w:rPr>
          <w:rFonts w:ascii="Plus Jakarta Sans" w:hAnsi="Plus Jakarta Sans"/>
          <w:b w:val="0"/>
          <w:i w:val="0"/>
          <w:color w:val="0F172A"/>
          <w:sz w:val="20"/>
        </w:rPr>
        <w:br w:type="textWrapping"/>
      </w:r>
      <w:r>
        <w:rPr>
          <w:rFonts w:ascii="Plus Jakarta Sans" w:hAnsi="Plus Jakarta Sans"/>
          <w:b w:val="0"/>
          <w:i w:val="0"/>
          <w:color w:val="0F172A"/>
          <w:sz w:val="20"/>
        </w:rPr>
        <w:t>2. Disorganized Assignment &amp; Grading Workflow: Students submitted assignments physically or through email attachments. Instructors manually tracked scores in offline spreadsheets, causing delays and lack of transparency.</w:t>
      </w:r>
      <w:r>
        <w:rPr>
          <w:rFonts w:ascii="Plus Jakarta Sans" w:hAnsi="Plus Jakarta Sans"/>
          <w:b w:val="0"/>
          <w:i w:val="0"/>
          <w:color w:val="0F172A"/>
          <w:sz w:val="20"/>
        </w:rPr>
        <w:br w:type="textWrapping"/>
      </w:r>
      <w:r>
        <w:rPr>
          <w:rFonts w:ascii="Plus Jakarta Sans" w:hAnsi="Plus Jakarta Sans"/>
          <w:b w:val="0"/>
          <w:i w:val="0"/>
          <w:color w:val="0F172A"/>
          <w:sz w:val="20"/>
        </w:rPr>
        <w:t>3. Lack of Real-Time Progress Visibility: Students had no real-time dashboard to monitor overall course completion percentages or pending deadlines.</w:t>
      </w:r>
      <w:r>
        <w:rPr>
          <w:rFonts w:ascii="Plus Jakarta Sans" w:hAnsi="Plus Jakarta Sans"/>
          <w:b w:val="0"/>
          <w:i w:val="0"/>
          <w:color w:val="0F172A"/>
          <w:sz w:val="20"/>
        </w:rPr>
        <w:br w:type="textWrapping"/>
      </w:r>
      <w:r>
        <w:rPr>
          <w:rFonts w:ascii="Plus Jakarta Sans" w:hAnsi="Plus Jakarta Sans"/>
          <w:b w:val="0"/>
          <w:i w:val="0"/>
          <w:color w:val="0F172A"/>
          <w:sz w:val="20"/>
        </w:rPr>
        <w:t>4. Manual Certificate Issuance: Certificates were manually typed, designed, and printed, leading to human error, delivery delays, and high risk of forgery.</w:t>
      </w:r>
      <w:r>
        <w:rPr>
          <w:rFonts w:ascii="Plus Jakarta Sans" w:hAnsi="Plus Jakarta Sans"/>
          <w:b w:val="0"/>
          <w:i w:val="0"/>
          <w:color w:val="0F172A"/>
          <w:sz w:val="20"/>
        </w:rPr>
        <w:br w:type="textWrapping"/>
      </w:r>
      <w:r>
        <w:rPr>
          <w:rFonts w:ascii="Plus Jakarta Sans" w:hAnsi="Plus Jakarta Sans"/>
          <w:b w:val="0"/>
          <w:i w:val="0"/>
          <w:color w:val="0F172A"/>
          <w:sz w:val="20"/>
        </w:rPr>
        <w:t>5. Unintegrated Staff &amp; Financial Management: Staff work hours, attendance clock-ins, and daily salary disbursements were handled manually in paper registers, lacking security and audit trails.</w:t>
      </w:r>
    </w:p>
    <w:p w14:paraId="7B5CB729">
      <w:pPr>
        <w:pStyle w:val="3"/>
        <w:rPr>
          <w:rFonts w:ascii="Times New Roman" w:hAnsi="Times New Roman" w:cs="Times New Roman"/>
          <w:sz w:val="22"/>
          <w:szCs w:val="22"/>
        </w:rPr>
      </w:pPr>
      <w:r>
        <w:rPr>
          <w:rFonts w:ascii="Times New Roman" w:hAnsi="Times New Roman" w:cs="Times New Roman"/>
          <w:sz w:val="22"/>
          <w:szCs w:val="22"/>
        </w:rPr>
        <w:t>1.2 Need for the New System</w:t>
      </w:r>
    </w:p>
    <w:p w14:paraId="2EEBAAE3">
      <w:pPr>
        <w:jc w:val="left"/>
        <w:rPr>
          <w:rFonts w:ascii="Times New Roman" w:hAnsi="Times New Roman" w:cs="Times New Roman"/>
        </w:rPr>
      </w:pPr>
      <w:r>
        <w:rPr>
          <w:rFonts w:ascii="Plus Jakarta Sans" w:hAnsi="Plus Jakarta Sans"/>
          <w:b w:val="0"/>
          <w:i w:val="0"/>
          <w:color w:val="0F172A"/>
          <w:sz w:val="20"/>
        </w:rPr>
        <w:t>To overcome the bottlenecks of legacy learning management, Learning Curve LMS introduces a modern, unified digital architecture tailored for scalability, automation, and multi-department collaboration:</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Real-Time Progress Tracking: Dynamic calculations continuously evaluate student assignment submissions, driving a 0% to 100% progress bar.</w:t>
      </w:r>
      <w:r>
        <w:rPr>
          <w:rFonts w:ascii="Plus Jakarta Sans" w:hAnsi="Plus Jakarta Sans"/>
          <w:b w:val="0"/>
          <w:i w:val="0"/>
          <w:color w:val="0F172A"/>
          <w:sz w:val="20"/>
        </w:rPr>
        <w:br w:type="textWrapping"/>
      </w:r>
      <w:r>
        <w:rPr>
          <w:rFonts w:ascii="Plus Jakarta Sans" w:hAnsi="Plus Jakarta Sans"/>
          <w:b w:val="0"/>
          <w:i w:val="0"/>
          <w:color w:val="0F172A"/>
          <w:sz w:val="20"/>
        </w:rPr>
        <w:t>• Automated DomPDF Certification: Upon reaching 100% completion, the system automatically unlocks a high-resolution landscape PDF certificate with instant download and automated congratulatory email notifications.</w:t>
      </w:r>
      <w:r>
        <w:rPr>
          <w:rFonts w:ascii="Plus Jakarta Sans" w:hAnsi="Plus Jakarta Sans"/>
          <w:b w:val="0"/>
          <w:i w:val="0"/>
          <w:color w:val="0F172A"/>
          <w:sz w:val="20"/>
        </w:rPr>
        <w:br w:type="textWrapping"/>
      </w:r>
      <w:r>
        <w:rPr>
          <w:rFonts w:ascii="Plus Jakarta Sans" w:hAnsi="Plus Jakarta Sans"/>
          <w:b w:val="0"/>
          <w:i w:val="0"/>
          <w:color w:val="0F172A"/>
          <w:sz w:val="20"/>
        </w:rPr>
        <w:t>• Multi-Department Role Security: Strict role-based middleware segregates privileges across Student, Instructor, Support Staff, Finance, and Administrator roles.</w:t>
      </w:r>
      <w:r>
        <w:rPr>
          <w:rFonts w:ascii="Plus Jakarta Sans" w:hAnsi="Plus Jakarta Sans"/>
          <w:b w:val="0"/>
          <w:i w:val="0"/>
          <w:color w:val="0F172A"/>
          <w:sz w:val="20"/>
        </w:rPr>
        <w:br w:type="textWrapping"/>
      </w:r>
      <w:r>
        <w:rPr>
          <w:rFonts w:ascii="Plus Jakarta Sans" w:hAnsi="Plus Jakarta Sans"/>
          <w:b w:val="0"/>
          <w:i w:val="0"/>
          <w:color w:val="0F172A"/>
          <w:sz w:val="20"/>
        </w:rPr>
        <w:t>• Secondary Date-Password Protection: Users can configure day-of-month specific secondary security rules to safeguard sensitive profile data and account operations.</w:t>
      </w:r>
      <w:r>
        <w:rPr>
          <w:rFonts w:ascii="Plus Jakarta Sans" w:hAnsi="Plus Jakarta Sans"/>
          <w:b w:val="0"/>
          <w:i w:val="0"/>
          <w:color w:val="0F172A"/>
          <w:sz w:val="20"/>
        </w:rPr>
        <w:br w:type="textWrapping"/>
      </w:r>
      <w:r>
        <w:rPr>
          <w:rFonts w:ascii="Plus Jakarta Sans" w:hAnsi="Plus Jakarta Sans"/>
          <w:b w:val="0"/>
          <w:i w:val="0"/>
          <w:color w:val="0F172A"/>
          <w:sz w:val="20"/>
        </w:rPr>
        <w:t>• Integrated Operations &amp; Payroll: Support staff track daily work attendance with clock-in controls (₹1,000/day rate), while the Finance Department executes one-click payroll disbursements secured by a 3-digit PIN.</w:t>
      </w:r>
      <w:r>
        <w:rPr>
          <w:rFonts w:ascii="Plus Jakarta Sans" w:hAnsi="Plus Jakarta Sans"/>
          <w:b w:val="0"/>
          <w:i w:val="0"/>
          <w:color w:val="0F172A"/>
          <w:sz w:val="20"/>
        </w:rPr>
        <w:br w:type="textWrapping"/>
      </w:r>
      <w:r>
        <w:rPr>
          <w:rFonts w:ascii="Plus Jakarta Sans" w:hAnsi="Plus Jakarta Sans"/>
          <w:b w:val="0"/>
          <w:i w:val="0"/>
          <w:color w:val="0F172A"/>
          <w:sz w:val="20"/>
        </w:rPr>
        <w:t>• AI-Powered Chatbot Assistant &amp; Live Support: Floating AI Assistant provides instant answer resolution, course recommendations, and data export triggers, backed by 1-on-1 staff live chat.</w:t>
      </w:r>
    </w:p>
    <w:p w14:paraId="22079E35">
      <w:pPr>
        <w:pStyle w:val="3"/>
        <w:rPr>
          <w:rFonts w:ascii="Times New Roman" w:hAnsi="Times New Roman" w:cs="Times New Roman"/>
          <w:sz w:val="22"/>
          <w:szCs w:val="22"/>
        </w:rPr>
      </w:pPr>
      <w:r>
        <w:rPr>
          <w:rFonts w:ascii="Times New Roman" w:hAnsi="Times New Roman" w:cs="Times New Roman"/>
          <w:sz w:val="22"/>
          <w:szCs w:val="22"/>
        </w:rPr>
        <w:t>1.3 Objective of the New System</w:t>
      </w:r>
    </w:p>
    <w:p w14:paraId="194D25A2">
      <w:pPr>
        <w:jc w:val="left"/>
        <w:rPr>
          <w:rFonts w:ascii="Times New Roman" w:hAnsi="Times New Roman" w:cs="Times New Roman"/>
        </w:rPr>
      </w:pPr>
      <w:r>
        <w:rPr>
          <w:rFonts w:ascii="Plus Jakarta Sans" w:hAnsi="Plus Jakarta Sans"/>
          <w:b w:val="0"/>
          <w:i w:val="0"/>
          <w:color w:val="0F172A"/>
          <w:sz w:val="20"/>
        </w:rPr>
        <w:t>Learning Curve LMS is designed to achieve six core business and operational objectives: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Process Automation &amp; Latency Eradication: Automate assignment evaluation recording, progress tracking, certificate generation, and mail logs to achieve zero operational latency.</w:t>
      </w:r>
      <w:r>
        <w:rPr>
          <w:rFonts w:ascii="Plus Jakarta Sans" w:hAnsi="Plus Jakarta Sans"/>
          <w:b w:val="0"/>
          <w:i w:val="0"/>
          <w:color w:val="0F172A"/>
          <w:sz w:val="20"/>
        </w:rPr>
        <w:br w:type="textWrapping"/>
      </w:r>
      <w:r>
        <w:rPr>
          <w:rFonts w:ascii="Plus Jakarta Sans" w:hAnsi="Plus Jakarta Sans"/>
          <w:b w:val="0"/>
          <w:i w:val="0"/>
          <w:color w:val="0F172A"/>
          <w:sz w:val="20"/>
        </w:rPr>
        <w:t>2. Enhanced Data Accuracy &amp; Auditability: Replace manual grading registers and paper attendance logs with centralized MySQL database management, activity logging, and automated mail logs.</w:t>
      </w:r>
      <w:r>
        <w:rPr>
          <w:rFonts w:ascii="Plus Jakarta Sans" w:hAnsi="Plus Jakarta Sans"/>
          <w:b w:val="0"/>
          <w:i w:val="0"/>
          <w:color w:val="0F172A"/>
          <w:sz w:val="20"/>
        </w:rPr>
        <w:br w:type="textWrapping"/>
      </w:r>
      <w:r>
        <w:rPr>
          <w:rFonts w:ascii="Plus Jakarta Sans" w:hAnsi="Plus Jakarta Sans"/>
          <w:b w:val="0"/>
          <w:i w:val="0"/>
          <w:color w:val="0F172A"/>
          <w:sz w:val="20"/>
        </w:rPr>
        <w:t>3. High-Security Multi-Role Gatekeeping: Safeguard administrative and financial actions with multi-tier middleware, date-password secondary authentication, and 3-digit Finance PIN verification.</w:t>
      </w:r>
      <w:r>
        <w:rPr>
          <w:rFonts w:ascii="Plus Jakarta Sans" w:hAnsi="Plus Jakarta Sans"/>
          <w:b w:val="0"/>
          <w:i w:val="0"/>
          <w:color w:val="0F172A"/>
          <w:sz w:val="20"/>
        </w:rPr>
        <w:br w:type="textWrapping"/>
      </w:r>
      <w:r>
        <w:rPr>
          <w:rFonts w:ascii="Plus Jakarta Sans" w:hAnsi="Plus Jakarta Sans"/>
          <w:b w:val="0"/>
          <w:i w:val="0"/>
          <w:color w:val="0F172A"/>
          <w:sz w:val="20"/>
        </w:rPr>
        <w:t>4. Seamless Learner Engagement: Provide students with intuitive Tailwind CSS v3 dashboards, embedded video playback, instant certificate downloads, and AI chatbot assistance.</w:t>
      </w:r>
      <w:r>
        <w:rPr>
          <w:rFonts w:ascii="Plus Jakarta Sans" w:hAnsi="Plus Jakarta Sans"/>
          <w:b w:val="0"/>
          <w:i w:val="0"/>
          <w:color w:val="0F172A"/>
          <w:sz w:val="20"/>
        </w:rPr>
        <w:br w:type="textWrapping"/>
      </w:r>
      <w:r>
        <w:rPr>
          <w:rFonts w:ascii="Plus Jakarta Sans" w:hAnsi="Plus Jakarta Sans"/>
          <w:b w:val="0"/>
          <w:i w:val="0"/>
          <w:color w:val="0F172A"/>
          <w:sz w:val="20"/>
        </w:rPr>
        <w:t>5. Streamlined Staff &amp; Financial Operations: Enable staff attendance clock-in tracking and automated daily wage calculations (₹1,000/day), simplifying monthly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6. Scalable &amp; Maintainable Architecture: Leverage Laravel 11 MVC architecture, Blade components, and modular services to support 1000+ concurrent learners smoothly.</w:t>
      </w:r>
    </w:p>
    <w:p w14:paraId="3FA96B2E">
      <w:pPr>
        <w:pStyle w:val="3"/>
        <w:rPr>
          <w:rFonts w:ascii="Times New Roman" w:hAnsi="Times New Roman" w:cs="Times New Roman"/>
          <w:sz w:val="22"/>
          <w:szCs w:val="22"/>
        </w:rPr>
      </w:pPr>
      <w:r>
        <w:rPr>
          <w:rFonts w:ascii="Times New Roman" w:hAnsi="Times New Roman" w:cs="Times New Roman"/>
          <w:sz w:val="22"/>
          <w:szCs w:val="22"/>
        </w:rPr>
        <w:t>1.4 Problem Definition</w:t>
      </w:r>
    </w:p>
    <w:p w14:paraId="61818772">
      <w:pPr>
        <w:jc w:val="left"/>
        <w:rPr>
          <w:rFonts w:ascii="Times New Roman" w:hAnsi="Times New Roman" w:cs="Times New Roman"/>
        </w:rPr>
      </w:pPr>
      <w:r>
        <w:rPr>
          <w:rFonts w:ascii="Plus Jakarta Sans" w:hAnsi="Plus Jakarta Sans"/>
          <w:b w:val="0"/>
          <w:i w:val="0"/>
          <w:color w:val="0F172A"/>
          <w:sz w:val="20"/>
        </w:rPr>
        <w:t>The proposed Learning Curve LMS encompasses the complete functional lifecycle of modern e-learning and academic institution management. The scope spans user onboarding, course catalog management, lesson streaming, assignment task submissions, automated progress tracking, DomPDF certificate rendering, mail log auditing, staff attendance clock-ins, finance salary disbursements, support ticket ticketing, 1-on-1 live chat, internal team chat, and floating AI assistant interactions.</w:t>
      </w:r>
    </w:p>
    <w:p w14:paraId="4136020C">
      <w:pPr>
        <w:pStyle w:val="3"/>
        <w:rPr>
          <w:rFonts w:ascii="Times New Roman" w:hAnsi="Times New Roman" w:cs="Times New Roman"/>
          <w:sz w:val="22"/>
          <w:szCs w:val="22"/>
        </w:rPr>
      </w:pPr>
      <w:r>
        <w:rPr>
          <w:rFonts w:ascii="Times New Roman" w:hAnsi="Times New Roman" w:cs="Times New Roman"/>
          <w:sz w:val="22"/>
          <w:szCs w:val="22"/>
        </w:rPr>
        <w:t>1.5 Core Components</w:t>
      </w:r>
    </w:p>
    <w:p w14:paraId="4FF953D6">
      <w:pPr>
        <w:jc w:val="left"/>
        <w:rPr>
          <w:rFonts w:ascii="Times New Roman" w:hAnsi="Times New Roman" w:cs="Times New Roman"/>
        </w:rPr>
      </w:pPr>
      <w:r>
        <w:rPr>
          <w:rFonts w:ascii="Plus Jakarta Sans" w:hAnsi="Plus Jakarta Sans"/>
          <w:b w:val="0"/>
          <w:i w:val="0"/>
          <w:color w:val="0F172A"/>
          <w:sz w:val="20"/>
        </w:rPr>
        <w:t>Learning Curve LMS is structured into six core modules: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User &amp; Student Portal: Manages user authentication, profile settings, course browsing, video lesson player, task submissions (PDF/ZIP up to 10MB), progress analytics (0-100%), PDF certificate download, profile date-passwords, and personal data exports.</w:t>
      </w:r>
      <w:r>
        <w:rPr>
          <w:rFonts w:ascii="Plus Jakarta Sans" w:hAnsi="Plus Jakarta Sans"/>
          <w:b w:val="0"/>
          <w:i w:val="0"/>
          <w:color w:val="0F172A"/>
          <w:sz w:val="20"/>
        </w:rPr>
        <w:br w:type="textWrapping"/>
      </w:r>
      <w:r>
        <w:rPr>
          <w:rFonts w:ascii="Plus Jakarta Sans" w:hAnsi="Plus Jakarta Sans"/>
          <w:b w:val="0"/>
          <w:i w:val="0"/>
          <w:color w:val="0F172A"/>
          <w:sz w:val="20"/>
        </w:rPr>
        <w:t>2. Admin Control Hub (/admin): Superadmin dashboard for user management (search, role filters, block/unblock), course creation, assignment evaluation, certificates hub, mail logs, direct mail composer, and maintenance mode toggle.</w:t>
      </w:r>
      <w:r>
        <w:rPr>
          <w:rFonts w:ascii="Plus Jakarta Sans" w:hAnsi="Plus Jakarta Sans"/>
          <w:b w:val="0"/>
          <w:i w:val="0"/>
          <w:color w:val="0F172A"/>
          <w:sz w:val="20"/>
        </w:rPr>
        <w:br w:type="textWrapping"/>
      </w:r>
      <w:r>
        <w:rPr>
          <w:rFonts w:ascii="Plus Jakarta Sans" w:hAnsi="Plus Jakarta Sans"/>
          <w:b w:val="0"/>
          <w:i w:val="0"/>
          <w:color w:val="0F172A"/>
          <w:sz w:val="20"/>
        </w:rPr>
        <w:t>3. Staff Operations Portal (/staff-portal): Facilitates daily attendance clock-in (₹1,000/day rate), bank details management, assigned support tickets resolution, 1-on-1 student live chat, and internal team chat (/team-chat).</w:t>
      </w:r>
      <w:r>
        <w:rPr>
          <w:rFonts w:ascii="Plus Jakarta Sans" w:hAnsi="Plus Jakarta Sans"/>
          <w:b w:val="0"/>
          <w:i w:val="0"/>
          <w:color w:val="0F172A"/>
          <w:sz w:val="20"/>
        </w:rPr>
        <w:br w:type="textWrapping"/>
      </w:r>
      <w:r>
        <w:rPr>
          <w:rFonts w:ascii="Plus Jakarta Sans" w:hAnsi="Plus Jakarta Sans"/>
          <w:b w:val="0"/>
          <w:i w:val="0"/>
          <w:color w:val="0F172A"/>
          <w:sz w:val="20"/>
        </w:rPr>
        <w:t>4. Finance Department (/finance): Secured by 3-digit PIN gate (FINANCE_PIN=123). Computes staff attendance days, calculates monthly salaries, and executes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5. Support &amp; AI Chatbot Hub: Floating AI Chatbot widget with smart intent parsing, starter pills, AJAX data report triggers, and support ticket submission engine.</w:t>
      </w:r>
      <w:r>
        <w:rPr>
          <w:rFonts w:ascii="Plus Jakarta Sans" w:hAnsi="Plus Jakarta Sans"/>
          <w:b w:val="0"/>
          <w:i w:val="0"/>
          <w:color w:val="0F172A"/>
          <w:sz w:val="20"/>
        </w:rPr>
        <w:br w:type="textWrapping"/>
      </w:r>
      <w:r>
        <w:rPr>
          <w:rFonts w:ascii="Plus Jakarta Sans" w:hAnsi="Plus Jakarta Sans"/>
          <w:b w:val="0"/>
          <w:i w:val="0"/>
          <w:color w:val="0F172A"/>
          <w:sz w:val="20"/>
        </w:rPr>
        <w:t>6. PDF &amp; Mail Engine: Integrated DomPDF rendering engine for certificates and data reports, backed by custom MailLogger and DB mail logs table.</w:t>
      </w:r>
    </w:p>
    <w:p w14:paraId="2B120B8A">
      <w:pPr>
        <w:pStyle w:val="3"/>
        <w:rPr>
          <w:rFonts w:ascii="Times New Roman" w:hAnsi="Times New Roman" w:cs="Times New Roman"/>
          <w:sz w:val="22"/>
          <w:szCs w:val="22"/>
        </w:rPr>
      </w:pPr>
      <w:r>
        <w:rPr>
          <w:rFonts w:ascii="Times New Roman" w:hAnsi="Times New Roman" w:cs="Times New Roman"/>
          <w:sz w:val="22"/>
          <w:szCs w:val="22"/>
        </w:rPr>
        <w:t>1.6 Project Profile</w:t>
      </w:r>
    </w:p>
    <w:p w14:paraId="6E517BF4">
      <w:pPr>
        <w:jc w:val="left"/>
        <w:rPr>
          <w:rFonts w:ascii="Times New Roman" w:hAnsi="Times New Roman" w:cs="Times New Roman"/>
        </w:rPr>
      </w:pPr>
      <w:r>
        <w:rPr>
          <w:rFonts w:ascii="Plus Jakarta Sans" w:hAnsi="Plus Jakarta Sans"/>
          <w:b w:val="0"/>
          <w:i w:val="0"/>
          <w:color w:val="0F172A"/>
          <w:sz w:val="20"/>
        </w:rPr>
        <w:t>Project Profile details have been formatted and recorded in Table 1 above.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600"/>
        <w:gridCol w:w="5040"/>
      </w:tblGrid>
      <w:tr w14:paraId="35A338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360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470D4324">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04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2D58D86">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Specification &amp; Profile Details</w:t>
            </w:r>
          </w:p>
        </w:tc>
      </w:tr>
      <w:tr w14:paraId="14870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1BC6DA1">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Name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4C6AA7B">
            <w:pPr>
              <w:spacing w:after="0" w:line="240" w:lineRule="auto"/>
              <w:jc w:val="left"/>
              <w:rPr>
                <w:rFonts w:ascii="Times New Roman" w:hAnsi="Times New Roman" w:cs="Times New Roman"/>
              </w:rPr>
            </w:pPr>
            <w:r>
              <w:rPr>
                <w:rFonts w:ascii="Plus Jakarta Sans" w:hAnsi="Plus Jakarta Sans"/>
                <w:b w:val="0"/>
                <w:i w:val="0"/>
                <w:color w:val="0F172A"/>
                <w:sz w:val="19"/>
              </w:rPr>
              <w:t>Learning Curve LMS</w:t>
            </w:r>
          </w:p>
        </w:tc>
      </w:tr>
      <w:tr w14:paraId="205D57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2D0E0B">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Type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A808AE6">
            <w:pPr>
              <w:spacing w:after="0" w:line="240" w:lineRule="auto"/>
              <w:jc w:val="left"/>
              <w:rPr>
                <w:rFonts w:ascii="Times New Roman" w:hAnsi="Times New Roman" w:cs="Times New Roman"/>
              </w:rPr>
            </w:pPr>
            <w:r>
              <w:rPr>
                <w:rFonts w:ascii="Plus Jakarta Sans" w:hAnsi="Plus Jakarta Sans"/>
                <w:b w:val="0"/>
                <w:i w:val="0"/>
                <w:color w:val="0F172A"/>
                <w:sz w:val="19"/>
              </w:rPr>
              <w:t>Web-based E-Learning Platform &amp; Operations Management System</w:t>
            </w:r>
          </w:p>
        </w:tc>
      </w:tr>
      <w:tr w14:paraId="7D9CE8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37EACBD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Development Platform</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59B9B2D">
            <w:pPr>
              <w:spacing w:after="0" w:line="240" w:lineRule="auto"/>
              <w:jc w:val="left"/>
              <w:rPr>
                <w:rFonts w:ascii="Times New Roman" w:hAnsi="Times New Roman" w:cs="Times New Roman"/>
              </w:rPr>
            </w:pPr>
            <w:r>
              <w:rPr>
                <w:rFonts w:ascii="Plus Jakarta Sans" w:hAnsi="Plus Jakarta Sans"/>
                <w:b w:val="0"/>
                <w:i w:val="0"/>
                <w:color w:val="0F172A"/>
                <w:sz w:val="19"/>
              </w:rPr>
              <w:t>PHP 8.2+ / Laravel 11.x (MVC Architecture)</w:t>
            </w:r>
          </w:p>
        </w:tc>
      </w:tr>
      <w:tr w14:paraId="66C8E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791AB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Database Engine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A77F397">
            <w:pPr>
              <w:spacing w:after="0" w:line="240" w:lineRule="auto"/>
              <w:jc w:val="left"/>
              <w:rPr>
                <w:rFonts w:ascii="Times New Roman" w:hAnsi="Times New Roman" w:cs="Times New Roman"/>
              </w:rPr>
            </w:pPr>
            <w:r>
              <w:rPr>
                <w:rFonts w:ascii="Plus Jakarta Sans" w:hAnsi="Plus Jakarta Sans"/>
                <w:b/>
                <w:i w:val="0"/>
                <w:color w:val="0F172A"/>
                <w:sz w:val="19"/>
              </w:rPr>
              <w:t>3 Students — Hani Boghara (D04), Arpit Kalathiya (D021), Pratik Savaliya (D47)</w:t>
            </w:r>
          </w:p>
        </w:tc>
      </w:tr>
      <w:tr w14:paraId="4BEEF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3C081AD">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Team Size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B3BB080">
            <w:pPr>
              <w:spacing w:after="0" w:line="240" w:lineRule="auto"/>
              <w:jc w:val="left"/>
              <w:rPr>
                <w:rFonts w:ascii="Times New Roman" w:hAnsi="Times New Roman" w:cs="Times New Roman"/>
              </w:rPr>
            </w:pPr>
            <w:r>
              <w:rPr>
                <w:rFonts w:ascii="Plus Jakarta Sans" w:hAnsi="Plus Jakarta Sans"/>
                <w:b w:val="0"/>
                <w:i w:val="0"/>
                <w:color w:val="0F172A"/>
                <w:sz w:val="19"/>
              </w:rPr>
              <w:t>3 Students (Arpit Kalathiya, Hani Boghara, Pratik Savaliya)</w:t>
            </w:r>
          </w:p>
        </w:tc>
      </w:tr>
      <w:tr w14:paraId="46509D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8D9BD5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Duration</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44280B6">
            <w:pPr>
              <w:spacing w:after="0" w:line="240" w:lineRule="auto"/>
              <w:jc w:val="left"/>
              <w:rPr>
                <w:rFonts w:ascii="Times New Roman" w:hAnsi="Times New Roman" w:cs="Times New Roman"/>
              </w:rPr>
            </w:pPr>
            <w:r>
              <w:rPr>
                <w:rFonts w:ascii="Plus Jakarta Sans" w:hAnsi="Plus Jakarta Sans"/>
                <w:b w:val="0"/>
                <w:i w:val="0"/>
                <w:color w:val="0F172A"/>
                <w:sz w:val="19"/>
              </w:rPr>
              <w:t>6 Months</w:t>
            </w:r>
          </w:p>
        </w:tc>
      </w:tr>
      <w:tr w14:paraId="18D06C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DB66FF2">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Target Users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AF15ED8">
            <w:pPr>
              <w:spacing w:after="0" w:line="240" w:lineRule="auto"/>
              <w:jc w:val="left"/>
              <w:rPr>
                <w:rFonts w:ascii="Times New Roman" w:hAnsi="Times New Roman" w:cs="Times New Roman"/>
              </w:rPr>
            </w:pPr>
            <w:r>
              <w:rPr>
                <w:rFonts w:ascii="Plus Jakarta Sans" w:hAnsi="Plus Jakarta Sans"/>
                <w:b w:val="0"/>
                <w:i w:val="0"/>
                <w:color w:val="0F172A"/>
                <w:sz w:val="19"/>
              </w:rPr>
              <w:t>Students, Instructors, Support Staff, Finance Managers, System Admins (Total 19 System Database Tables)</w:t>
            </w:r>
          </w:p>
        </w:tc>
      </w:tr>
      <w:tr w14:paraId="728C5B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E6B59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Key Technologies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3D236C7">
            <w:pPr>
              <w:spacing w:after="0" w:line="240" w:lineRule="auto"/>
              <w:jc w:val="left"/>
              <w:rPr>
                <w:rFonts w:ascii="Times New Roman" w:hAnsi="Times New Roman" w:cs="Times New Roman"/>
              </w:rPr>
            </w:pPr>
            <w:r>
              <w:rPr>
                <w:rFonts w:ascii="Plus Jakarta Sans" w:hAnsi="Plus Jakarta Sans"/>
                <w:b w:val="0"/>
                <w:i w:val="0"/>
                <w:color w:val="0F172A"/>
                <w:sz w:val="19"/>
              </w:rPr>
              <w:t>2026 Web Architecture: PHP 8.2+, Laravel 11.x, Tailwind CSS v3, ES6 JS, MySQL 8.0 (19 System Tables), DomPDF Engine, SMTP Mailer, AI Chatbot Assistant</w:t>
            </w:r>
          </w:p>
        </w:tc>
      </w:tr>
      <w:tr w14:paraId="6FCDCE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DB0ED3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Deployment Target</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78A4D8C">
            <w:pPr>
              <w:spacing w:after="0" w:line="240" w:lineRule="auto"/>
              <w:jc w:val="left"/>
              <w:rPr>
                <w:rFonts w:ascii="Times New Roman" w:hAnsi="Times New Roman" w:cs="Times New Roman"/>
              </w:rPr>
            </w:pPr>
            <w:r>
              <w:rPr>
                <w:rFonts w:ascii="Plus Jakarta Sans" w:hAnsi="Plus Jakarta Sans"/>
                <w:b w:val="0"/>
                <w:i w:val="0"/>
                <w:color w:val="0F172A"/>
                <w:sz w:val="19"/>
              </w:rPr>
              <w:t>Apache / XAMPP / Nginx Server (Windows / Linux)</w:t>
            </w:r>
          </w:p>
        </w:tc>
      </w:tr>
    </w:tbl>
    <w:p w14:paraId="4578BC47">
      <w:pPr>
        <w:pStyle w:val="2"/>
        <w:rPr>
          <w:rFonts w:ascii="Times New Roman" w:hAnsi="Times New Roman" w:cs="Times New Roman"/>
          <w:sz w:val="22"/>
          <w:szCs w:val="22"/>
        </w:rPr>
      </w:pPr>
    </w:p>
    <w:p w14:paraId="43DBC24A"/>
    <w:p w14:paraId="60B96A32"/>
    <w:p w14:paraId="442BEDC9">
      <w:pPr>
        <w:pStyle w:val="2"/>
        <w:rPr>
          <w:rFonts w:ascii="Times New Roman" w:hAnsi="Times New Roman" w:cs="Times New Roman"/>
          <w:sz w:val="22"/>
          <w:szCs w:val="22"/>
        </w:rPr>
      </w:pPr>
    </w:p>
    <w:p w14:paraId="644E07E4">
      <w:pPr>
        <w:pStyle w:val="2"/>
        <w:rPr>
          <w:rFonts w:ascii="Times New Roman" w:hAnsi="Times New Roman" w:cs="Times New Roman"/>
          <w:sz w:val="22"/>
          <w:szCs w:val="22"/>
        </w:rPr>
      </w:pPr>
      <w:r>
        <w:rPr>
          <w:rFonts w:ascii="Times New Roman" w:hAnsi="Times New Roman" w:cs="Times New Roman"/>
          <w:sz w:val="22"/>
          <w:szCs w:val="22"/>
        </w:rPr>
        <w:t>2. REQUIREMENT DETERMINATION &amp; ANALYSIS</w:t>
      </w:r>
    </w:p>
    <w:p w14:paraId="2091A7CC">
      <w:pPr>
        <w:pStyle w:val="3"/>
        <w:rPr>
          <w:rFonts w:ascii="Times New Roman" w:hAnsi="Times New Roman" w:cs="Times New Roman"/>
          <w:sz w:val="22"/>
          <w:szCs w:val="22"/>
        </w:rPr>
      </w:pPr>
      <w:r>
        <w:rPr>
          <w:rFonts w:ascii="Times New Roman" w:hAnsi="Times New Roman" w:cs="Times New Roman"/>
          <w:sz w:val="22"/>
          <w:szCs w:val="22"/>
        </w:rPr>
        <w:t>2.1 Requirement Determination</w:t>
      </w:r>
    </w:p>
    <w:p w14:paraId="0EDEFB27">
      <w:pPr>
        <w:rPr>
          <w:rFonts w:ascii="Times New Roman" w:hAnsi="Times New Roman" w:cs="Times New Roman"/>
        </w:rPr>
      </w:pPr>
      <w:r>
        <w:rPr>
          <w:rFonts w:ascii="Times New Roman" w:hAnsi="Times New Roman" w:cs="Times New Roman"/>
          <w:b/>
        </w:rPr>
        <w:t xml:space="preserve">Definition: </w:t>
      </w:r>
    </w:p>
    <w:p w14:paraId="1B55C9EF">
      <w:pPr>
        <w:jc w:val="left"/>
        <w:rPr>
          <w:rFonts w:ascii="Times New Roman" w:hAnsi="Times New Roman" w:cs="Times New Roman"/>
        </w:rPr>
      </w:pPr>
      <w:r>
        <w:rPr>
          <w:rFonts w:ascii="Plus Jakarta Sans" w:hAnsi="Plus Jakarta Sans"/>
          <w:b w:val="0"/>
          <w:i w:val="0"/>
          <w:color w:val="0F172A"/>
          <w:sz w:val="20"/>
        </w:rPr>
        <w:t>Requirements for Learning Curve LMS were systematically gathered through a structured 3-stage process: (1) Stakeholder &amp; Student Interviews to understand online course consumption patterns and support expectations; (2) Academic &amp; Administrative Workflow Mapping to analyze existing manual attendance, grading, and certification delays; and (3) Technical Feasibility Analysis to determine database schema requirements, security controls, and DomPDF rendering metrics.</w:t>
      </w:r>
    </w:p>
    <w:p w14:paraId="4530833B">
      <w:pPr>
        <w:rPr>
          <w:rFonts w:ascii="Times New Roman" w:hAnsi="Times New Roman" w:cs="Times New Roman"/>
        </w:rPr>
      </w:pPr>
      <w:r>
        <w:rPr>
          <w:rFonts w:ascii="Times New Roman" w:hAnsi="Times New Roman" w:cs="Times New Roman"/>
          <w:b/>
        </w:rPr>
        <w:t>Example Approaches:</w:t>
      </w:r>
    </w:p>
    <w:p w14:paraId="71274B1E">
      <w:pPr>
        <w:pStyle w:val="23"/>
        <w:jc w:val="left"/>
        <w:rPr>
          <w:rFonts w:ascii="Times New Roman" w:hAnsi="Times New Roman" w:cs="Times New Roman"/>
        </w:rPr>
      </w:pPr>
      <w:r>
        <w:rPr>
          <w:rFonts w:ascii="Plus Jakarta Sans" w:hAnsi="Plus Jakarta Sans"/>
          <w:b w:val="0"/>
          <w:i w:val="0"/>
          <w:color w:val="0F172A"/>
          <w:sz w:val="20"/>
        </w:rPr>
        <w:t>• Stakeholder &amp; Learner Interviews: Conducted direct discovery sessions with students, instructors, and operational staff to define intuitive dashboard layouts, real-time progress bar requirements, and instant certificate access.</w:t>
      </w:r>
    </w:p>
    <w:p w14:paraId="0B79B231">
      <w:pPr>
        <w:pStyle w:val="23"/>
        <w:jc w:val="left"/>
        <w:rPr>
          <w:rFonts w:ascii="Times New Roman" w:hAnsi="Times New Roman" w:cs="Times New Roman"/>
        </w:rPr>
      </w:pPr>
      <w:r>
        <w:rPr>
          <w:rFonts w:ascii="Plus Jakarta Sans" w:hAnsi="Plus Jakarta Sans"/>
          <w:b w:val="0"/>
          <w:i w:val="0"/>
          <w:color w:val="0F172A"/>
          <w:sz w:val="20"/>
        </w:rPr>
        <w:t>• User Feedback Surveys: Analyzed feedback from course participants regarding video lesson player preferences, assignment submission formats (PDF/ZIP max 10MB), and automated email notifications.</w:t>
      </w:r>
    </w:p>
    <w:p w14:paraId="56B5B1AE">
      <w:pPr>
        <w:pStyle w:val="23"/>
        <w:jc w:val="left"/>
        <w:rPr>
          <w:rFonts w:ascii="Times New Roman" w:hAnsi="Times New Roman" w:cs="Times New Roman"/>
        </w:rPr>
      </w:pPr>
      <w:r>
        <w:rPr>
          <w:rFonts w:ascii="Plus Jakarta Sans" w:hAnsi="Plus Jakarta Sans"/>
          <w:b w:val="0"/>
          <w:i w:val="0"/>
          <w:color w:val="0F172A"/>
          <w:sz w:val="20"/>
        </w:rPr>
        <w:t>• Operational Workflow Analysis: Evaluated legacy attendance tracking spreadsheets and paper registers to build an integrated Staff Attendance Clock-In widget (₹1,000/day daily rate) and Finance Payroll portal.</w:t>
      </w:r>
    </w:p>
    <w:p w14:paraId="136E3CAD">
      <w:pPr>
        <w:pStyle w:val="23"/>
        <w:jc w:val="left"/>
        <w:rPr>
          <w:rFonts w:ascii="Times New Roman" w:hAnsi="Times New Roman" w:cs="Times New Roman"/>
        </w:rPr>
      </w:pPr>
      <w:r>
        <w:rPr>
          <w:rFonts w:ascii="Plus Jakarta Sans" w:hAnsi="Plus Jakarta Sans"/>
          <w:b w:val="0"/>
          <w:i w:val="0"/>
          <w:color w:val="0F172A"/>
          <w:sz w:val="20"/>
        </w:rPr>
        <w:t>• Security &amp; Access Auditing: Reviewed institutional security protocols to design multi-department role middleware (Student, Instructor, Staff, Finance, Admin), secondary Date-Password authentication, and a 3-digit Finance PIN security gate.</w:t>
      </w:r>
    </w:p>
    <w:p w14:paraId="071A71DF">
      <w:pPr>
        <w:rPr>
          <w:rFonts w:ascii="Times New Roman" w:hAnsi="Times New Roman" w:cs="Times New Roman"/>
        </w:rPr>
      </w:pPr>
      <w:r>
        <w:rPr>
          <w:rFonts w:ascii="Times New Roman" w:hAnsi="Times New Roman" w:cs="Times New Roman"/>
          <w:b/>
        </w:rPr>
        <w:t>Functional Requirements:</w:t>
      </w:r>
    </w:p>
    <w:p w14:paraId="1C8F3442">
      <w:pPr>
        <w:pStyle w:val="23"/>
        <w:jc w:val="left"/>
        <w:rPr>
          <w:rFonts w:ascii="Times New Roman" w:hAnsi="Times New Roman" w:cs="Times New Roman"/>
        </w:rPr>
      </w:pPr>
      <w:r>
        <w:rPr>
          <w:rFonts w:ascii="Plus Jakarta Sans" w:hAnsi="Plus Jakarta Sans"/>
          <w:b w:val="0"/>
          <w:i w:val="0"/>
          <w:color w:val="0F172A"/>
          <w:sz w:val="20"/>
        </w:rPr>
        <w:t>• Functional Requirement 1 (Auth &amp; Multi-Role Middleware): Secure user registration and login with Bcrypt password hashing, role assignment (Student, Staff, Finance, Admin), and session handling.</w:t>
      </w:r>
    </w:p>
    <w:p w14:paraId="3CD47CF4">
      <w:pPr>
        <w:pStyle w:val="23"/>
        <w:jc w:val="left"/>
        <w:rPr>
          <w:rFonts w:ascii="Times New Roman" w:hAnsi="Times New Roman" w:cs="Times New Roman"/>
        </w:rPr>
      </w:pPr>
      <w:r>
        <w:rPr>
          <w:rFonts w:ascii="Plus Jakarta Sans" w:hAnsi="Plus Jakarta Sans"/>
          <w:b w:val="0"/>
          <w:i w:val="0"/>
          <w:color w:val="0F172A"/>
          <w:sz w:val="20"/>
        </w:rPr>
        <w:t>• Functional Requirement 2 (Date-Password Protection): Configurable day-of-month (1 to 31) secondary authentication rules to protect sensitive user settings and profile actions.</w:t>
      </w:r>
    </w:p>
    <w:p w14:paraId="3ECA603A">
      <w:pPr>
        <w:pStyle w:val="23"/>
        <w:jc w:val="left"/>
        <w:rPr>
          <w:rFonts w:ascii="Times New Roman" w:hAnsi="Times New Roman" w:cs="Times New Roman"/>
        </w:rPr>
      </w:pPr>
      <w:r>
        <w:rPr>
          <w:rFonts w:ascii="Plus Jakarta Sans" w:hAnsi="Plus Jakarta Sans"/>
          <w:b w:val="0"/>
          <w:i w:val="0"/>
          <w:color w:val="0F172A"/>
          <w:sz w:val="20"/>
        </w:rPr>
        <w:t>• Functional Requirement 3 (Course &amp; Lesson Streaming): Searchable public/enrolled course repository, difficulty level tags, category filters, and embedded video lesson player.</w:t>
      </w:r>
    </w:p>
    <w:p w14:paraId="74DA64C3">
      <w:pPr>
        <w:rPr>
          <w:rFonts w:ascii="Times New Roman" w:hAnsi="Times New Roman" w:cs="Times New Roman"/>
        </w:rPr>
      </w:pPr>
      <w:r>
        <w:rPr>
          <w:rFonts w:ascii="Times New Roman" w:hAnsi="Times New Roman" w:cs="Times New Roman"/>
          <w:b/>
        </w:rPr>
        <w:t>Non-Functional Requirements:</w:t>
      </w:r>
    </w:p>
    <w:p w14:paraId="795888EB">
      <w:pPr>
        <w:pStyle w:val="23"/>
        <w:jc w:val="left"/>
        <w:rPr>
          <w:rFonts w:ascii="Times New Roman" w:hAnsi="Times New Roman" w:cs="Times New Roman"/>
        </w:rPr>
      </w:pPr>
      <w:r>
        <w:rPr>
          <w:rFonts w:ascii="Plus Jakarta Sans" w:hAnsi="Plus Jakarta Sans"/>
          <w:b w:val="0"/>
          <w:i w:val="0"/>
          <w:color w:val="0F172A"/>
          <w:sz w:val="20"/>
        </w:rPr>
        <w:t>• Performance Target: System web pages render within 1.5 seconds; API &amp; AJAX chat polling requests respond within 500ms; DomPDF certificates generate in under 2 seconds.</w:t>
      </w:r>
    </w:p>
    <w:p w14:paraId="548997C8">
      <w:pPr>
        <w:pStyle w:val="23"/>
        <w:jc w:val="left"/>
        <w:rPr>
          <w:rFonts w:ascii="Times New Roman" w:hAnsi="Times New Roman" w:cs="Times New Roman"/>
        </w:rPr>
      </w:pPr>
      <w:r>
        <w:rPr>
          <w:rFonts w:ascii="Plus Jakarta Sans" w:hAnsi="Plus Jakarta Sans"/>
          <w:b w:val="0"/>
          <w:i w:val="0"/>
          <w:color w:val="0F172A"/>
          <w:sz w:val="20"/>
        </w:rPr>
        <w:t>• Concurrency &amp; Scalability: Database indexing and optimized Eloquent queries support minimum 1,000 active concurrent user sessions without performance degradation.</w:t>
      </w:r>
    </w:p>
    <w:p w14:paraId="3D90A999">
      <w:pPr>
        <w:pStyle w:val="23"/>
        <w:jc w:val="left"/>
        <w:rPr>
          <w:rFonts w:ascii="Times New Roman" w:hAnsi="Times New Roman" w:cs="Times New Roman"/>
        </w:rPr>
      </w:pPr>
      <w:r>
        <w:rPr>
          <w:rFonts w:ascii="Plus Jakarta Sans" w:hAnsi="Plus Jakarta Sans"/>
          <w:b w:val="0"/>
          <w:i w:val="0"/>
          <w:color w:val="0F172A"/>
          <w:sz w:val="20"/>
        </w:rPr>
        <w:t>• Data Backup &amp; Recovery: Automated MySQL database dumps and log archiving every 24 hours with zero data loss target.</w:t>
      </w:r>
    </w:p>
    <w:p w14:paraId="71C73988">
      <w:pPr>
        <w:pStyle w:val="3"/>
        <w:rPr>
          <w:rFonts w:ascii="Times New Roman" w:hAnsi="Times New Roman" w:cs="Times New Roman"/>
          <w:sz w:val="22"/>
          <w:szCs w:val="22"/>
        </w:rPr>
      </w:pPr>
      <w:r>
        <w:rPr>
          <w:rFonts w:ascii="Times New Roman" w:hAnsi="Times New Roman" w:cs="Times New Roman"/>
          <w:sz w:val="22"/>
          <w:szCs w:val="22"/>
        </w:rPr>
        <w:t>2.2 Targeted Users</w:t>
      </w:r>
    </w:p>
    <w:p w14:paraId="02F70647">
      <w:pPr>
        <w:rPr>
          <w:rFonts w:ascii="Times New Roman" w:hAnsi="Times New Roman" w:cs="Times New Roman"/>
        </w:rPr>
      </w:pPr>
      <w:r>
        <w:rPr>
          <w:rFonts w:ascii="Times New Roman" w:hAnsi="Times New Roman" w:cs="Times New Roman"/>
          <w:b/>
        </w:rPr>
        <w:t xml:space="preserve">Definition: </w:t>
      </w:r>
    </w:p>
    <w:p w14:paraId="59B88C9C">
      <w:pPr>
        <w:jc w:val="left"/>
        <w:rPr>
          <w:rFonts w:ascii="Times New Roman" w:hAnsi="Times New Roman" w:cs="Times New Roman"/>
        </w:rPr>
      </w:pPr>
      <w:r>
        <w:rPr>
          <w:rFonts w:ascii="Plus Jakarta Sans" w:hAnsi="Plus Jakarta Sans"/>
          <w:b w:val="0"/>
          <w:i w:val="0"/>
          <w:color w:val="0F172A"/>
          <w:sz w:val="20"/>
        </w:rPr>
        <w:t>The system defines four distinct user roles, each governed by strict middleware authorization rules, summarized in Table 2 below.</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880"/>
        <w:gridCol w:w="4320"/>
      </w:tblGrid>
      <w:tr w14:paraId="28BB4D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7F72D12">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User Type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0088C15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Role &amp; Department</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96DEA1E">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Key System Responsibilities</w:t>
            </w:r>
          </w:p>
        </w:tc>
      </w:tr>
      <w:tr w14:paraId="633A4B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49DD87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Administrator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6862D8D">
            <w:pPr>
              <w:spacing w:after="0" w:line="240" w:lineRule="auto"/>
              <w:jc w:val="left"/>
              <w:rPr>
                <w:rFonts w:ascii="Times New Roman" w:hAnsi="Times New Roman" w:cs="Times New Roman"/>
              </w:rPr>
            </w:pPr>
            <w:r>
              <w:rPr>
                <w:rFonts w:ascii="Plus Jakarta Sans" w:hAnsi="Plus Jakarta Sans"/>
                <w:b w:val="0"/>
                <w:i w:val="0"/>
                <w:color w:val="0F172A"/>
                <w:sz w:val="19"/>
              </w:rPr>
              <w:t>System Superadmin</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E5407">
            <w:pPr>
              <w:spacing w:after="0" w:line="240" w:lineRule="auto"/>
              <w:jc w:val="left"/>
              <w:rPr>
                <w:rFonts w:ascii="Times New Roman" w:hAnsi="Times New Roman" w:cs="Times New Roman"/>
              </w:rPr>
            </w:pPr>
            <w:r>
              <w:rPr>
                <w:rFonts w:ascii="Plus Jakarta Sans" w:hAnsi="Plus Jakarta Sans"/>
                <w:b w:val="0"/>
                <w:i w:val="0"/>
                <w:color w:val="0F172A"/>
                <w:sz w:val="19"/>
              </w:rPr>
              <w:t>Full system management, user accounts control, course authoring &amp; publishing, maintenance mode toggle, mail logs &amp; direct broadcast email composer.</w:t>
            </w:r>
          </w:p>
        </w:tc>
      </w:tr>
      <w:tr w14:paraId="60AB9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E71287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Student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62B37D9">
            <w:pPr>
              <w:spacing w:after="0" w:line="240" w:lineRule="auto"/>
              <w:jc w:val="left"/>
              <w:rPr>
                <w:rFonts w:ascii="Times New Roman" w:hAnsi="Times New Roman" w:cs="Times New Roman"/>
              </w:rPr>
            </w:pPr>
            <w:r>
              <w:rPr>
                <w:rFonts w:ascii="Plus Jakarta Sans" w:hAnsi="Plus Jakarta Sans"/>
                <w:b w:val="0"/>
                <w:i w:val="0"/>
                <w:color w:val="0F172A"/>
                <w:sz w:val="19"/>
              </w:rPr>
              <w:t>End Learner</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0A6403">
            <w:pPr>
              <w:spacing w:after="0" w:line="240" w:lineRule="auto"/>
              <w:jc w:val="left"/>
              <w:rPr>
                <w:rFonts w:ascii="Times New Roman" w:hAnsi="Times New Roman" w:cs="Times New Roman"/>
              </w:rPr>
            </w:pPr>
            <w:r>
              <w:rPr>
                <w:rFonts w:ascii="Plus Jakarta Sans" w:hAnsi="Plus Jakarta Sans"/>
                <w:b w:val="0"/>
                <w:i w:val="0"/>
                <w:color w:val="0F172A"/>
                <w:sz w:val="19"/>
              </w:rPr>
              <w:t>Course discovery &amp; enrollment, interactive video player, assignment task submission (up to 10MB), real-time progress bar tracking (0-100%), instant PDF certificate unlock, profile date-password manager, AI chatbot &amp; support tickets.</w:t>
            </w:r>
          </w:p>
        </w:tc>
      </w:tr>
      <w:tr w14:paraId="0DD35A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27205D5">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Support Staff</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B5697F1">
            <w:pPr>
              <w:spacing w:after="0" w:line="240" w:lineRule="auto"/>
              <w:jc w:val="left"/>
              <w:rPr>
                <w:rFonts w:ascii="Times New Roman" w:hAnsi="Times New Roman" w:cs="Times New Roman"/>
              </w:rPr>
            </w:pPr>
            <w:r>
              <w:rPr>
                <w:rFonts w:ascii="Plus Jakarta Sans" w:hAnsi="Plus Jakarta Sans"/>
                <w:b w:val="0"/>
                <w:i w:val="0"/>
                <w:color w:val="0F172A"/>
                <w:sz w:val="19"/>
              </w:rPr>
              <w:t>Operations Agent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40FD10B">
            <w:pPr>
              <w:spacing w:after="0" w:line="240" w:lineRule="auto"/>
              <w:jc w:val="left"/>
              <w:rPr>
                <w:rFonts w:ascii="Times New Roman" w:hAnsi="Times New Roman" w:cs="Times New Roman"/>
              </w:rPr>
            </w:pPr>
            <w:r>
              <w:rPr>
                <w:rFonts w:ascii="Plus Jakarta Sans" w:hAnsi="Plus Jakarta Sans"/>
                <w:b w:val="0"/>
                <w:i w:val="0"/>
                <w:color w:val="0F172A"/>
                <w:sz w:val="19"/>
              </w:rPr>
              <w:t>Daily attendance clock-in (₹1,000/day salary rate), bank account configuration, 1-on-1 student live chat support, assigned ticket handling, WhatsApp-style internal staff team chat.</w:t>
            </w:r>
          </w:p>
        </w:tc>
      </w:tr>
      <w:tr w14:paraId="5052C7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shd w:val="clear" w:color="auto" w:fill="FFFFFF"/>
            <w:tcMar>
              <w:top w:w="100" w:type="dxa"/>
              <w:left w:w="180" w:type="dxa"/>
              <w:bottom w:w="100" w:type="dxa"/>
              <w:right w:w="180" w:type="dxa"/>
            </w:tcMar>
          </w:tcPr>
          <w:p w14:paraId="6D7399B5">
            <w:pPr>
              <w:spacing w:after="0" w:line="240" w:lineRule="auto"/>
              <w:jc w:val="left"/>
            </w:pPr>
            <w:r>
              <w:rPr>
                <w:rFonts w:ascii="Plus Jakarta Sans" w:hAnsi="Plus Jakarta Sans"/>
                <w:b/>
                <w:i w:val="0"/>
                <w:color w:val="0F172A"/>
                <w:sz w:val="19"/>
              </w:rPr>
              <w:t>Finance Manager</w:t>
            </w:r>
          </w:p>
        </w:tc>
        <w:tc>
          <w:tcPr>
            <w:tcW w:w="2880" w:type="dxa"/>
            <w:shd w:val="clear" w:color="auto" w:fill="FFFFFF"/>
            <w:tcMar>
              <w:top w:w="100" w:type="dxa"/>
              <w:left w:w="180" w:type="dxa"/>
              <w:bottom w:w="100" w:type="dxa"/>
              <w:right w:w="180" w:type="dxa"/>
            </w:tcMar>
          </w:tcPr>
          <w:p w14:paraId="608965EA">
            <w:pPr>
              <w:spacing w:after="0" w:line="240" w:lineRule="auto"/>
              <w:jc w:val="left"/>
            </w:pPr>
            <w:r>
              <w:rPr>
                <w:rFonts w:ascii="Plus Jakarta Sans" w:hAnsi="Plus Jakarta Sans"/>
                <w:b w:val="0"/>
                <w:i w:val="0"/>
                <w:color w:val="0F172A"/>
                <w:sz w:val="19"/>
              </w:rPr>
              <w:t>Financial Controller</w:t>
            </w:r>
          </w:p>
        </w:tc>
        <w:tc>
          <w:tcPr>
            <w:tcW w:w="4320" w:type="dxa"/>
            <w:shd w:val="clear" w:color="auto" w:fill="FFFFFF"/>
            <w:tcMar>
              <w:top w:w="100" w:type="dxa"/>
              <w:left w:w="180" w:type="dxa"/>
              <w:bottom w:w="100" w:type="dxa"/>
              <w:right w:w="180" w:type="dxa"/>
            </w:tcMar>
          </w:tcPr>
          <w:p w14:paraId="554E8ADF">
            <w:pPr>
              <w:spacing w:after="0" w:line="240" w:lineRule="auto"/>
              <w:jc w:val="left"/>
            </w:pPr>
            <w:r>
              <w:rPr>
                <w:rFonts w:ascii="Plus Jakarta Sans" w:hAnsi="Plus Jakarta Sans"/>
                <w:b w:val="0"/>
                <w:i w:val="0"/>
                <w:color w:val="0F172A"/>
                <w:sz w:val="19"/>
              </w:rPr>
              <w:t>Access finance portal via 3-digit PIN gate (FINANCE_PIN=123), inspect staff present days, calculate automated monthly salary payouts, execute &amp; record salary disbursements.</w:t>
            </w:r>
          </w:p>
        </w:tc>
      </w:tr>
    </w:tbl>
    <w:p w14:paraId="003D1F5D">
      <w:pPr>
        <w:rPr>
          <w:rFonts w:ascii="Times New Roman" w:hAnsi="Times New Roman" w:cs="Times New Roman"/>
        </w:rPr>
      </w:pPr>
      <w:r>
        <w:rPr>
          <w:rFonts w:ascii="Times New Roman" w:hAnsi="Times New Roman" w:cs="Times New Roman"/>
        </w:rPr>
        <w:br w:type="page"/>
      </w:r>
    </w:p>
    <w:p w14:paraId="43E8D3E7">
      <w:pPr>
        <w:pStyle w:val="2"/>
        <w:rPr>
          <w:rFonts w:ascii="Times New Roman" w:hAnsi="Times New Roman" w:cs="Times New Roman"/>
          <w:sz w:val="22"/>
          <w:szCs w:val="22"/>
        </w:rPr>
      </w:pPr>
      <w:r>
        <w:rPr>
          <w:rFonts w:ascii="Times New Roman" w:hAnsi="Times New Roman" w:cs="Times New Roman"/>
          <w:sz w:val="22"/>
          <w:szCs w:val="22"/>
        </w:rPr>
        <w:t>3. SYSTEM DESIGN</w:t>
      </w:r>
    </w:p>
    <w:p w14:paraId="561629B2">
      <w:pPr>
        <w:pStyle w:val="3"/>
        <w:rPr>
          <w:rFonts w:ascii="Times New Roman" w:hAnsi="Times New Roman" w:cs="Times New Roman"/>
          <w:sz w:val="22"/>
          <w:szCs w:val="22"/>
        </w:rPr>
      </w:pPr>
      <w:r>
        <w:rPr>
          <w:rFonts w:ascii="Times New Roman" w:hAnsi="Times New Roman" w:cs="Times New Roman"/>
          <w:sz w:val="22"/>
          <w:szCs w:val="22"/>
        </w:rPr>
        <w:t>3.1 Use Case Diagram</w:t>
      </w:r>
    </w:p>
    <w:p w14:paraId="2B4A85A8">
      <w:pPr>
        <w:rPr>
          <w:rFonts w:ascii="Times New Roman" w:hAnsi="Times New Roman" w:cs="Times New Roman"/>
        </w:rPr>
      </w:pPr>
      <w:r>
        <w:rPr>
          <w:rFonts w:ascii="Times New Roman" w:hAnsi="Times New Roman" w:cs="Times New Roman"/>
          <w:b/>
        </w:rPr>
        <w:t xml:space="preserve">Definition: </w:t>
      </w:r>
    </w:p>
    <w:p w14:paraId="64F63866">
      <w:pPr>
        <w:jc w:val="left"/>
        <w:rPr>
          <w:rFonts w:ascii="Times New Roman" w:hAnsi="Times New Roman" w:cs="Times New Roman"/>
        </w:rPr>
      </w:pPr>
      <w:r>
        <w:rPr>
          <w:rFonts w:ascii="Plus Jakarta Sans" w:hAnsi="Plus Jakarta Sans"/>
          <w:b w:val="0"/>
          <w:i w:val="0"/>
          <w:color w:val="0F172A"/>
          <w:sz w:val="20"/>
        </w:rPr>
        <w:t>The Use Case Model for Learning Curve LMS defines the boundary between external actors and internal system services: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Primary Actors: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Student: Browses courses, enrolls, watches lessons, submits task assignments, tracks progress (0-100%), downloads/emails PDF certificates, configures date-passwords, logs support tickets, chats with staff, interacts with AI Chatbot.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Support Staff: Clock-in daily attendance, update bank details, reply to assigned support tickets, conduct 1-on-1 live chat, participate in internal staff team chat.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Finance Manager: Verifies 3-digit PIN (FINANCE_PIN=123), audits staff attendance days, calculates monthly salaries, executes one-click payroll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Administrator: Superadmin control center, user account management (search, filter, block/unblock), course creation, assignment grading, centralized certificates hub, mail logs inspection, direct broadcast email composer, maintenance mode control.</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Core System Use Cases: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[UC-01] Authenticate User &amp; Validate Date-Password | [UC-02] Browse &amp; Enroll in Courses | [UC-03] Watch Video Lessons &amp; Submit Assignments | [UC-04] Calculate Dynamic Progress (0-100%) | [UC-05] Generate &amp; Mail DomPDF Certificate | [UC-06] Staff Clock-In &amp; Daily Wage Tracking | [UC-07] Finance PIN Security &amp; Payroll Disbursal | [UC-08] AI Assistant Interaction &amp; Data Export Report | [UC-09] Live Staff Chat &amp; Help Tickets | [UC-10] System Maintenance Mode Toggle &amp; Mail Logs.</w:t>
      </w:r>
    </w:p>
    <w:p w14:paraId="54DE8E00">
      <w:pPr>
        <w:rPr>
          <w:rFonts w:ascii="Times New Roman" w:hAnsi="Times New Roman" w:cs="Times New Roman"/>
        </w:rPr>
      </w:pPr>
      <w:r>
        <w:rPr>
          <w:rFonts w:ascii="Times New Roman" w:hAnsi="Times New Roman" w:cs="Times New Roman"/>
          <w:b/>
        </w:rPr>
        <w:t>Key Points to Remember:</w:t>
      </w:r>
    </w:p>
    <w:p w14:paraId="78FA73E2">
      <w:pPr>
        <w:pStyle w:val="23"/>
        <w:rPr>
          <w:rFonts w:ascii="Times New Roman" w:hAnsi="Times New Roman" w:cs="Times New Roman"/>
        </w:rPr>
      </w:pPr>
      <w:r>
        <w:rPr>
          <w:rFonts w:ascii="Times New Roman" w:hAnsi="Times New Roman" w:cs="Times New Roman"/>
        </w:rPr>
        <w:t>Determine system boundary clearly</w:t>
      </w:r>
    </w:p>
    <w:p w14:paraId="3B3C95CB">
      <w:pPr>
        <w:pStyle w:val="23"/>
        <w:rPr>
          <w:rFonts w:ascii="Times New Roman" w:hAnsi="Times New Roman" w:cs="Times New Roman"/>
        </w:rPr>
      </w:pPr>
      <w:r>
        <w:rPr>
          <w:rFonts w:ascii="Times New Roman" w:hAnsi="Times New Roman" w:cs="Times New Roman"/>
        </w:rPr>
        <w:t>Actors should have single, coherent purpose</w:t>
      </w:r>
    </w:p>
    <w:p w14:paraId="1E4B6DC8">
      <w:pPr>
        <w:pStyle w:val="23"/>
        <w:rPr>
          <w:rFonts w:ascii="Times New Roman" w:hAnsi="Times New Roman" w:cs="Times New Roman"/>
        </w:rPr>
      </w:pPr>
      <w:r>
        <w:rPr>
          <w:rFonts w:ascii="Times New Roman" w:hAnsi="Times New Roman" w:cs="Times New Roman"/>
        </w:rPr>
        <w:t>Each use case must provide value to users</w:t>
      </w:r>
    </w:p>
    <w:p w14:paraId="4EBF4DC0">
      <w:pPr>
        <w:pStyle w:val="23"/>
        <w:rPr>
          <w:rFonts w:ascii="Times New Roman" w:hAnsi="Times New Roman" w:cs="Times New Roman"/>
        </w:rPr>
      </w:pPr>
      <w:r>
        <w:rPr>
          <w:rFonts w:ascii="Times New Roman" w:hAnsi="Times New Roman" w:cs="Times New Roman"/>
        </w:rPr>
        <w:t>Every use case should have at least one actor</w:t>
      </w:r>
    </w:p>
    <w:p w14:paraId="1C168C27">
      <w:pPr>
        <w:jc w:val="center"/>
        <w:rPr>
          <w:rFonts w:ascii="Times New Roman" w:hAnsi="Times New Roman" w:cs="Times New Roman"/>
        </w:rPr>
      </w:pPr>
    </w:p>
    <w:p w14:paraId="280B7FFF">
      <w:pPr>
        <w:pStyle w:val="3"/>
        <w:rPr>
          <w:rFonts w:ascii="Times New Roman" w:hAnsi="Times New Roman" w:cs="Times New Roman"/>
          <w:sz w:val="22"/>
          <w:szCs w:val="22"/>
        </w:rPr>
      </w:pPr>
      <w:r>
        <w:rPr>
          <w:rFonts w:ascii="Times New Roman" w:hAnsi="Times New Roman" w:cs="Times New Roman"/>
          <w:sz w:val="22"/>
          <w:szCs w:val="22"/>
        </w:rPr>
        <w:t>3.2 Class Diagram</w:t>
      </w:r>
    </w:p>
    <w:p w14:paraId="5C3A2C95">
      <w:pPr>
        <w:rPr>
          <w:rFonts w:ascii="Times New Roman" w:hAnsi="Times New Roman" w:cs="Times New Roman"/>
        </w:rPr>
      </w:pPr>
      <w:r>
        <w:rPr>
          <w:rFonts w:ascii="Times New Roman" w:hAnsi="Times New Roman" w:cs="Times New Roman"/>
          <w:b/>
        </w:rPr>
        <w:t xml:space="preserve">Definition: </w:t>
      </w:r>
    </w:p>
    <w:p w14:paraId="3ECD2CE4">
      <w:pPr>
        <w:jc w:val="left"/>
        <w:rPr>
          <w:rFonts w:ascii="Times New Roman" w:hAnsi="Times New Roman" w:cs="Times New Roman"/>
        </w:rPr>
      </w:pPr>
      <w:r>
        <w:rPr>
          <w:rFonts w:ascii="Plus Jakarta Sans" w:hAnsi="Plus Jakarta Sans"/>
          <w:b w:val="0"/>
          <w:i w:val="0"/>
          <w:color w:val="0F172A"/>
          <w:sz w:val="20"/>
        </w:rPr>
        <w:t>The Object-Oriented Domain Model of Learning Curve LMS consists of key Eloquent ORM Models located in app/Models: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User Model: Attributes (id, name, email, password, role, is_blocked, position, salary, bank_account, bank_name, bank_ifsc). Relationships: hasMany(TaskSubmission), hasMany(Certificate), hasMany(Attendance), belongsToMany(Course).</w:t>
      </w:r>
      <w:r>
        <w:rPr>
          <w:rFonts w:ascii="Plus Jakarta Sans" w:hAnsi="Plus Jakarta Sans"/>
          <w:b w:val="0"/>
          <w:i w:val="0"/>
          <w:color w:val="0F172A"/>
          <w:sz w:val="20"/>
        </w:rPr>
        <w:br w:type="textWrapping"/>
      </w:r>
      <w:r>
        <w:rPr>
          <w:rFonts w:ascii="Plus Jakarta Sans" w:hAnsi="Plus Jakarta Sans"/>
          <w:b w:val="0"/>
          <w:i w:val="0"/>
          <w:color w:val="0F172A"/>
          <w:sz w:val="20"/>
        </w:rPr>
        <w:t>• Course Model: Attributes (id, title, slug, description, category, level, duration_hours, thumbnail, is_published). Relationships: hasMany(Task), belongsToMany(User).</w:t>
      </w:r>
      <w:r>
        <w:rPr>
          <w:rFonts w:ascii="Plus Jakarta Sans" w:hAnsi="Plus Jakarta Sans"/>
          <w:b w:val="0"/>
          <w:i w:val="0"/>
          <w:color w:val="0F172A"/>
          <w:sz w:val="20"/>
        </w:rPr>
        <w:br w:type="textWrapping"/>
      </w:r>
      <w:r>
        <w:rPr>
          <w:rFonts w:ascii="Plus Jakarta Sans" w:hAnsi="Plus Jakarta Sans"/>
          <w:b w:val="0"/>
          <w:i w:val="0"/>
          <w:color w:val="0F172A"/>
          <w:sz w:val="20"/>
        </w:rPr>
        <w:t>• Task Model: Attributes (id, course_id, title, description, max_points, due_date). Relationships: belongsTo(Course), hasMany(TaskSubmission).</w:t>
      </w:r>
      <w:r>
        <w:rPr>
          <w:rFonts w:ascii="Plus Jakarta Sans" w:hAnsi="Plus Jakarta Sans"/>
          <w:b w:val="0"/>
          <w:i w:val="0"/>
          <w:color w:val="0F172A"/>
          <w:sz w:val="20"/>
        </w:rPr>
        <w:br w:type="textWrapping"/>
      </w:r>
      <w:r>
        <w:rPr>
          <w:rFonts w:ascii="Plus Jakarta Sans" w:hAnsi="Plus Jakarta Sans"/>
          <w:b w:val="0"/>
          <w:i w:val="0"/>
          <w:color w:val="0F172A"/>
          <w:sz w:val="20"/>
        </w:rPr>
        <w:t>• TaskSubmission Model: Attributes (id, task_id, user_id, submission_text, file_path, score, feedback, status). Relationships: belongsTo(Task), belongsTo(User).</w:t>
      </w:r>
      <w:r>
        <w:rPr>
          <w:rFonts w:ascii="Plus Jakarta Sans" w:hAnsi="Plus Jakarta Sans"/>
          <w:b w:val="0"/>
          <w:i w:val="0"/>
          <w:color w:val="0F172A"/>
          <w:sz w:val="20"/>
        </w:rPr>
        <w:br w:type="textWrapping"/>
      </w:r>
      <w:r>
        <w:rPr>
          <w:rFonts w:ascii="Plus Jakarta Sans" w:hAnsi="Plus Jakarta Sans"/>
          <w:b w:val="0"/>
          <w:i w:val="0"/>
          <w:color w:val="0F172A"/>
          <w:sz w:val="20"/>
        </w:rPr>
        <w:t>• Certificate Model: Attributes (id, user_id, course_id, certificate_number, issued_at). Relationships: belongsTo(User), belongsTo(Course).</w:t>
      </w:r>
      <w:r>
        <w:rPr>
          <w:rFonts w:ascii="Plus Jakarta Sans" w:hAnsi="Plus Jakarta Sans"/>
          <w:b w:val="0"/>
          <w:i w:val="0"/>
          <w:color w:val="0F172A"/>
          <w:sz w:val="20"/>
        </w:rPr>
        <w:br w:type="textWrapping"/>
      </w:r>
      <w:r>
        <w:rPr>
          <w:rFonts w:ascii="Plus Jakarta Sans" w:hAnsi="Plus Jakarta Sans"/>
          <w:b w:val="0"/>
          <w:i w:val="0"/>
          <w:color w:val="0F172A"/>
          <w:sz w:val="20"/>
        </w:rPr>
        <w:t>• MailLog Model: Attributes (id, mail_type, recipient_email, recipient_name, status, error_message, sent_at).</w:t>
      </w:r>
      <w:r>
        <w:rPr>
          <w:rFonts w:ascii="Plus Jakarta Sans" w:hAnsi="Plus Jakarta Sans"/>
          <w:b w:val="0"/>
          <w:i w:val="0"/>
          <w:color w:val="0F172A"/>
          <w:sz w:val="20"/>
        </w:rPr>
        <w:br w:type="textWrapping"/>
      </w:r>
      <w:r>
        <w:rPr>
          <w:rFonts w:ascii="Plus Jakarta Sans" w:hAnsi="Plus Jakarta Sans"/>
          <w:b w:val="0"/>
          <w:i w:val="0"/>
          <w:color w:val="0F172A"/>
          <w:sz w:val="20"/>
        </w:rPr>
        <w:t>• Attendance Model: Attributes (id, user_id, clock_in, clock_out, status, daily_rate).</w:t>
      </w:r>
      <w:r>
        <w:rPr>
          <w:rFonts w:ascii="Plus Jakarta Sans" w:hAnsi="Plus Jakarta Sans"/>
          <w:b w:val="0"/>
          <w:i w:val="0"/>
          <w:color w:val="0F172A"/>
          <w:sz w:val="20"/>
        </w:rPr>
        <w:br w:type="textWrapping"/>
      </w:r>
      <w:r>
        <w:rPr>
          <w:rFonts w:ascii="Plus Jakarta Sans" w:hAnsi="Plus Jakarta Sans"/>
          <w:b w:val="0"/>
          <w:i w:val="0"/>
          <w:color w:val="0F172A"/>
          <w:sz w:val="20"/>
        </w:rPr>
        <w:t>• SalaryPayment Model: Attributes (id, user_id, present_days, amount_paid, paid_at, transaction_ref).</w:t>
      </w:r>
    </w:p>
    <w:p w14:paraId="603FFBB8">
      <w:pPr>
        <w:rPr>
          <w:rFonts w:ascii="Times New Roman" w:hAnsi="Times New Roman" w:cs="Times New Roman"/>
        </w:rPr>
      </w:pPr>
      <w:r>
        <w:rPr>
          <w:rFonts w:ascii="Times New Roman" w:hAnsi="Times New Roman" w:cs="Times New Roman"/>
          <w:b/>
        </w:rPr>
        <w:t>Key Points to Remember:</w:t>
      </w:r>
    </w:p>
    <w:p w14:paraId="11A8BA55">
      <w:pPr>
        <w:pStyle w:val="23"/>
        <w:rPr>
          <w:rFonts w:ascii="Times New Roman" w:hAnsi="Times New Roman" w:cs="Times New Roman"/>
        </w:rPr>
      </w:pPr>
      <w:r>
        <w:rPr>
          <w:rFonts w:ascii="Times New Roman" w:hAnsi="Times New Roman" w:cs="Times New Roman"/>
        </w:rPr>
        <w:t>Understand the problem scope first</w:t>
      </w:r>
    </w:p>
    <w:p w14:paraId="1101055B">
      <w:pPr>
        <w:pStyle w:val="23"/>
        <w:rPr>
          <w:rFonts w:ascii="Times New Roman" w:hAnsi="Times New Roman" w:cs="Times New Roman"/>
        </w:rPr>
      </w:pPr>
      <w:r>
        <w:rPr>
          <w:rFonts w:ascii="Times New Roman" w:hAnsi="Times New Roman" w:cs="Times New Roman"/>
        </w:rPr>
        <w:t>Keep the model simple and easy to understand</w:t>
      </w:r>
    </w:p>
    <w:p w14:paraId="6F37298E">
      <w:pPr>
        <w:pStyle w:val="23"/>
        <w:rPr>
          <w:rFonts w:ascii="Times New Roman" w:hAnsi="Times New Roman" w:cs="Times New Roman"/>
        </w:rPr>
      </w:pPr>
      <w:r>
        <w:rPr>
          <w:rFonts w:ascii="Times New Roman" w:hAnsi="Times New Roman" w:cs="Times New Roman"/>
        </w:rPr>
        <w:t>Avoid crossing lines in diagram</w:t>
      </w:r>
    </w:p>
    <w:p w14:paraId="324220F3">
      <w:pPr>
        <w:pStyle w:val="23"/>
        <w:rPr>
          <w:rFonts w:ascii="Times New Roman" w:hAnsi="Times New Roman" w:cs="Times New Roman"/>
        </w:rPr>
      </w:pPr>
      <w:r>
        <w:rPr>
          <w:rFonts w:ascii="Times New Roman" w:hAnsi="Times New Roman" w:cs="Times New Roman"/>
        </w:rPr>
        <w:t>Choose descriptive and unambiguous names</w:t>
      </w:r>
    </w:p>
    <w:p w14:paraId="2DF6E791">
      <w:pPr>
        <w:pStyle w:val="3"/>
        <w:rPr>
          <w:rFonts w:ascii="Times New Roman" w:hAnsi="Times New Roman" w:cs="Times New Roman"/>
          <w:sz w:val="22"/>
          <w:szCs w:val="22"/>
        </w:rPr>
      </w:pPr>
      <w:r>
        <w:rPr>
          <w:rFonts w:ascii="Times New Roman" w:hAnsi="Times New Roman" w:cs="Times New Roman"/>
          <w:sz w:val="22"/>
          <w:szCs w:val="22"/>
        </w:rPr>
        <w:t>3.3 Interaction Diagram</w:t>
      </w:r>
    </w:p>
    <w:p w14:paraId="741E5E9E">
      <w:pPr>
        <w:rPr>
          <w:rFonts w:ascii="Times New Roman" w:hAnsi="Times New Roman" w:cs="Times New Roman"/>
        </w:rPr>
      </w:pPr>
      <w:r>
        <w:rPr>
          <w:rFonts w:ascii="Times New Roman" w:hAnsi="Times New Roman" w:cs="Times New Roman"/>
          <w:b/>
        </w:rPr>
        <w:t xml:space="preserve">Definition: </w:t>
      </w:r>
    </w:p>
    <w:p w14:paraId="4C20D566">
      <w:pPr>
        <w:jc w:val="left"/>
        <w:rPr>
          <w:rFonts w:ascii="Times New Roman" w:hAnsi="Times New Roman" w:cs="Times New Roman"/>
        </w:rPr>
      </w:pPr>
      <w:r>
        <w:rPr>
          <w:rFonts w:ascii="Plus Jakarta Sans" w:hAnsi="Plus Jakarta Sans"/>
          <w:b w:val="0"/>
          <w:i w:val="0"/>
          <w:color w:val="0F172A"/>
          <w:sz w:val="20"/>
        </w:rPr>
        <w:t>The Interaction Model captures step-by-step messaging between system components across primary operational scenarios: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1: Student Course Completion &amp; Certificate Unlock</w:t>
      </w:r>
      <w:r>
        <w:rPr>
          <w:rFonts w:ascii="Plus Jakarta Sans" w:hAnsi="Plus Jakarta Sans"/>
          <w:b w:val="0"/>
          <w:i w:val="0"/>
          <w:color w:val="0F172A"/>
          <w:sz w:val="20"/>
        </w:rPr>
        <w:br w:type="textWrapping"/>
      </w:r>
      <w:r>
        <w:rPr>
          <w:rFonts w:ascii="Plus Jakarta Sans" w:hAnsi="Plus Jakarta Sans"/>
          <w:b w:val="0"/>
          <w:i w:val="0"/>
          <w:color w:val="0F172A"/>
          <w:sz w:val="20"/>
        </w:rPr>
        <w:t>1. Student submits final course task -&gt; TaskSubmissionController records submission.</w:t>
      </w:r>
      <w:r>
        <w:rPr>
          <w:rFonts w:ascii="Plus Jakarta Sans" w:hAnsi="Plus Jakarta Sans"/>
          <w:b w:val="0"/>
          <w:i w:val="0"/>
          <w:color w:val="0F172A"/>
          <w:sz w:val="20"/>
        </w:rPr>
        <w:br w:type="textWrapping"/>
      </w:r>
      <w:r>
        <w:rPr>
          <w:rFonts w:ascii="Plus Jakarta Sans" w:hAnsi="Plus Jakarta Sans"/>
          <w:b w:val="0"/>
          <w:i w:val="0"/>
          <w:color w:val="0F172A"/>
          <w:sz w:val="20"/>
        </w:rPr>
        <w:t>2. Instructor/Admin grades submission (e.g., 95/100 pts) -&gt; ProgressEvaluator recalculates overall course progress.</w:t>
      </w:r>
      <w:r>
        <w:rPr>
          <w:rFonts w:ascii="Plus Jakarta Sans" w:hAnsi="Plus Jakarta Sans"/>
          <w:b w:val="0"/>
          <w:i w:val="0"/>
          <w:color w:val="0F172A"/>
          <w:sz w:val="20"/>
        </w:rPr>
        <w:br w:type="textWrapping"/>
      </w:r>
      <w:r>
        <w:rPr>
          <w:rFonts w:ascii="Plus Jakarta Sans" w:hAnsi="Plus Jakarta Sans"/>
          <w:b w:val="0"/>
          <w:i w:val="0"/>
          <w:color w:val="0F172A"/>
          <w:sz w:val="20"/>
        </w:rPr>
        <w:t>3. Progress hits 100% -&gt; CertificateGenerator triggers DomPDF Service.</w:t>
      </w:r>
      <w:r>
        <w:rPr>
          <w:rFonts w:ascii="Plus Jakarta Sans" w:hAnsi="Plus Jakarta Sans"/>
          <w:b w:val="0"/>
          <w:i w:val="0"/>
          <w:color w:val="0F172A"/>
          <w:sz w:val="20"/>
        </w:rPr>
        <w:br w:type="textWrapping"/>
      </w:r>
      <w:r>
        <w:rPr>
          <w:rFonts w:ascii="Plus Jakarta Sans" w:hAnsi="Plus Jakarta Sans"/>
          <w:b w:val="0"/>
          <w:i w:val="0"/>
          <w:color w:val="0F172A"/>
          <w:sz w:val="20"/>
        </w:rPr>
        <w:t>4. DomPDF renders landscape PDF certificate -&gt; Saves PDF artifact to storage/certificates/.</w:t>
      </w:r>
      <w:r>
        <w:rPr>
          <w:rFonts w:ascii="Plus Jakarta Sans" w:hAnsi="Plus Jakarta Sans"/>
          <w:b w:val="0"/>
          <w:i w:val="0"/>
          <w:color w:val="0F172A"/>
          <w:sz w:val="20"/>
        </w:rPr>
        <w:br w:type="textWrapping"/>
      </w:r>
      <w:r>
        <w:rPr>
          <w:rFonts w:ascii="Plus Jakarta Sans" w:hAnsi="Plus Jakarta Sans"/>
          <w:b w:val="0"/>
          <w:i w:val="0"/>
          <w:color w:val="0F172A"/>
          <w:sz w:val="20"/>
        </w:rPr>
        <w:t>5. CertificateController dispatches Congratulatory Mailer -&gt; Custom MailLogger records entry in mail_logs table -&gt; Student receives email with PDF certificate.</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2: Staff Attendance &amp; Finance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1. Staff Agent clicks 'Mark Present' -&gt; StaffPortalController logs clock_in timestamp and sets status='Present' (daily_rate=₹1,000).</w:t>
      </w:r>
      <w:r>
        <w:rPr>
          <w:rFonts w:ascii="Plus Jakarta Sans" w:hAnsi="Plus Jakarta Sans"/>
          <w:b w:val="0"/>
          <w:i w:val="0"/>
          <w:color w:val="0F172A"/>
          <w:sz w:val="20"/>
        </w:rPr>
        <w:br w:type="textWrapping"/>
      </w:r>
      <w:r>
        <w:rPr>
          <w:rFonts w:ascii="Plus Jakarta Sans" w:hAnsi="Plus Jakarta Sans"/>
          <w:b w:val="0"/>
          <w:i w:val="0"/>
          <w:color w:val="0F172A"/>
          <w:sz w:val="20"/>
        </w:rPr>
        <w:t>2. Finance Manager navigates to /finance -&gt; Prompted for 3-digit PIN gate (FINANCE_PIN=123).</w:t>
      </w:r>
      <w:r>
        <w:rPr>
          <w:rFonts w:ascii="Plus Jakarta Sans" w:hAnsi="Plus Jakarta Sans"/>
          <w:b w:val="0"/>
          <w:i w:val="0"/>
          <w:color w:val="0F172A"/>
          <w:sz w:val="20"/>
        </w:rPr>
        <w:br w:type="textWrapping"/>
      </w:r>
      <w:r>
        <w:rPr>
          <w:rFonts w:ascii="Plus Jakarta Sans" w:hAnsi="Plus Jakarta Sans"/>
          <w:b w:val="0"/>
          <w:i w:val="0"/>
          <w:color w:val="0F172A"/>
          <w:sz w:val="20"/>
        </w:rPr>
        <w:t>3. FinanceController calculates Present Days * ₹1,000 -&gt; Displays calculated salary.</w:t>
      </w:r>
      <w:r>
        <w:rPr>
          <w:rFonts w:ascii="Plus Jakarta Sans" w:hAnsi="Plus Jakarta Sans"/>
          <w:b w:val="0"/>
          <w:i w:val="0"/>
          <w:color w:val="0F172A"/>
          <w:sz w:val="20"/>
        </w:rPr>
        <w:br w:type="textWrapping"/>
      </w:r>
      <w:r>
        <w:rPr>
          <w:rFonts w:ascii="Plus Jakarta Sans" w:hAnsi="Plus Jakarta Sans"/>
          <w:b w:val="0"/>
          <w:i w:val="0"/>
          <w:color w:val="0F172A"/>
          <w:sz w:val="20"/>
        </w:rPr>
        <w:t>4. Finance Manager clicks 'Disburse Salary' -&gt; System inserts record into salary_payments table and updates transaction status.</w:t>
      </w:r>
    </w:p>
    <w:p w14:paraId="22A78997">
      <w:pPr>
        <w:rPr>
          <w:rFonts w:ascii="Times New Roman" w:hAnsi="Times New Roman" w:cs="Times New Roman"/>
        </w:rPr>
      </w:pPr>
      <w:r>
        <w:rPr>
          <w:rFonts w:ascii="Times New Roman" w:hAnsi="Times New Roman" w:cs="Times New Roman"/>
          <w:b/>
        </w:rPr>
        <w:t>Key Points to Remember:</w:t>
      </w:r>
    </w:p>
    <w:p w14:paraId="1056300A">
      <w:pPr>
        <w:pStyle w:val="23"/>
        <w:rPr>
          <w:rFonts w:ascii="Times New Roman" w:hAnsi="Times New Roman" w:cs="Times New Roman"/>
        </w:rPr>
      </w:pPr>
      <w:r>
        <w:rPr>
          <w:rFonts w:ascii="Times New Roman" w:hAnsi="Times New Roman" w:cs="Times New Roman"/>
        </w:rPr>
        <w:t>Prepare at least one scenario per use case</w:t>
      </w:r>
    </w:p>
    <w:p w14:paraId="557D9C5D">
      <w:pPr>
        <w:pStyle w:val="23"/>
        <w:rPr>
          <w:rFonts w:ascii="Times New Roman" w:hAnsi="Times New Roman" w:cs="Times New Roman"/>
        </w:rPr>
      </w:pPr>
      <w:r>
        <w:rPr>
          <w:rFonts w:ascii="Times New Roman" w:hAnsi="Times New Roman" w:cs="Times New Roman"/>
        </w:rPr>
        <w:t>Create sequence diagrams for each scenario</w:t>
      </w:r>
    </w:p>
    <w:p w14:paraId="4EE4867C">
      <w:pPr>
        <w:pStyle w:val="23"/>
        <w:rPr>
          <w:rFonts w:ascii="Times New Roman" w:hAnsi="Times New Roman" w:cs="Times New Roman"/>
        </w:rPr>
      </w:pPr>
      <w:r>
        <w:rPr>
          <w:rFonts w:ascii="Times New Roman" w:hAnsi="Times New Roman" w:cs="Times New Roman"/>
        </w:rPr>
        <w:t>Divide complex interactions into simpler tasks</w:t>
      </w:r>
    </w:p>
    <w:p w14:paraId="30080FB3">
      <w:pPr>
        <w:pStyle w:val="3"/>
        <w:rPr>
          <w:rFonts w:ascii="Times New Roman" w:hAnsi="Times New Roman" w:cs="Times New Roman"/>
          <w:sz w:val="22"/>
          <w:szCs w:val="22"/>
        </w:rPr>
      </w:pPr>
      <w:r>
        <w:rPr>
          <w:rFonts w:ascii="Times New Roman" w:hAnsi="Times New Roman" w:cs="Times New Roman"/>
          <w:sz w:val="22"/>
          <w:szCs w:val="22"/>
        </w:rPr>
        <w:t>3.4 Activity Diagram</w:t>
      </w:r>
    </w:p>
    <w:p w14:paraId="404F18E6">
      <w:pPr>
        <w:rPr>
          <w:rFonts w:ascii="Times New Roman" w:hAnsi="Times New Roman" w:cs="Times New Roman"/>
        </w:rPr>
      </w:pPr>
      <w:r>
        <w:rPr>
          <w:rFonts w:ascii="Times New Roman" w:hAnsi="Times New Roman" w:cs="Times New Roman"/>
          <w:b/>
        </w:rPr>
        <w:t xml:space="preserve">Definition: </w:t>
      </w:r>
    </w:p>
    <w:p w14:paraId="357B0559">
      <w:pPr>
        <w:jc w:val="left"/>
        <w:rPr>
          <w:rFonts w:ascii="Times New Roman" w:hAnsi="Times New Roman" w:cs="Times New Roman"/>
        </w:rPr>
      </w:pPr>
      <w:r>
        <w:rPr>
          <w:rFonts w:ascii="Plus Jakarta Sans" w:hAnsi="Plus Jakarta Sans"/>
          <w:b w:val="0"/>
          <w:i w:val="0"/>
          <w:color w:val="0F172A"/>
          <w:sz w:val="20"/>
        </w:rPr>
        <w:t>The Activity Model defines sequential decision workflows: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Course Completion &amp; Certification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Student completes lesson -&gt; Submits Assignment -&gt; Task Graded by Admin? -&gt; If No: Wait in Pending Review Queue -&gt; If Yes: Recalculate Course Progress % -&gt; Progress == 100%? -&gt; If No: Continue remaining lessons -&gt; If Yes: Unlock Certificate Badge -&gt; Trigger DomPDF Engine -&gt; Generate Landscape PDF -&gt; Dispatch Automated Congratulatory Email -&gt; [End]</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Staff Attendance &amp; Payroll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Staff Member opens Staff Portal -&gt; Clicks Clock-In -&gt; Record Attendance Timestamp -&gt; Accumulate Present Days -&gt; Finance Manager opens /finance -&gt; Verify 3-Digit PIN -&gt; PIN Valid? -&gt; If No: Deny Access -&gt; If Yes: Display Payroll Table -&gt; Click Disburse Salary -&gt; Insert salary_payments record -&gt; [End]</w:t>
      </w:r>
    </w:p>
    <w:p w14:paraId="4B890059">
      <w:pPr>
        <w:rPr>
          <w:rFonts w:ascii="Times New Roman" w:hAnsi="Times New Roman" w:cs="Times New Roman"/>
        </w:rPr>
      </w:pPr>
      <w:r>
        <w:rPr>
          <w:rFonts w:ascii="Times New Roman" w:hAnsi="Times New Roman" w:cs="Times New Roman"/>
          <w:b/>
        </w:rPr>
        <w:t>Key Points to Remember:</w:t>
      </w:r>
    </w:p>
    <w:p w14:paraId="61DF2814">
      <w:pPr>
        <w:pStyle w:val="23"/>
        <w:rPr>
          <w:rFonts w:ascii="Times New Roman" w:hAnsi="Times New Roman" w:cs="Times New Roman"/>
        </w:rPr>
      </w:pPr>
      <w:r>
        <w:rPr>
          <w:rFonts w:ascii="Times New Roman" w:hAnsi="Times New Roman" w:cs="Times New Roman"/>
        </w:rPr>
        <w:t>Keep activities at consistent level of detail</w:t>
      </w:r>
    </w:p>
    <w:p w14:paraId="491167A0">
      <w:pPr>
        <w:pStyle w:val="23"/>
        <w:rPr>
          <w:rFonts w:ascii="Times New Roman" w:hAnsi="Times New Roman" w:cs="Times New Roman"/>
        </w:rPr>
      </w:pPr>
      <w:r>
        <w:rPr>
          <w:rFonts w:ascii="Times New Roman" w:hAnsi="Times New Roman" w:cs="Times New Roman"/>
        </w:rPr>
        <w:t>Clearly indicate branches and conditions</w:t>
      </w:r>
    </w:p>
    <w:p w14:paraId="3BC12F3B">
      <w:pPr>
        <w:pStyle w:val="23"/>
        <w:rPr>
          <w:rFonts w:ascii="Times New Roman" w:hAnsi="Times New Roman" w:cs="Times New Roman"/>
        </w:rPr>
      </w:pPr>
      <w:r>
        <w:rPr>
          <w:rFonts w:ascii="Times New Roman" w:hAnsi="Times New Roman" w:cs="Times New Roman"/>
        </w:rPr>
        <w:t>Show concurrent activities properly</w:t>
      </w:r>
    </w:p>
    <w:p w14:paraId="7D3DB68F">
      <w:pPr>
        <w:jc w:val="center"/>
        <w:rPr>
          <w:rFonts w:ascii="Times New Roman" w:hAnsi="Times New Roman" w:cs="Times New Roman"/>
        </w:rPr>
      </w:pPr>
    </w:p>
    <w:p w14:paraId="43917AC5">
      <w:pPr>
        <w:jc w:val="center"/>
        <w:rPr>
          <w:rFonts w:ascii="Times New Roman" w:hAnsi="Times New Roman" w:cs="Times New Roman"/>
        </w:rPr>
      </w:pPr>
    </w:p>
    <w:p w14:paraId="3F1FA3EB">
      <w:pPr>
        <w:pStyle w:val="3"/>
        <w:rPr>
          <w:rFonts w:ascii="Times New Roman" w:hAnsi="Times New Roman" w:cs="Times New Roman"/>
          <w:sz w:val="22"/>
          <w:szCs w:val="22"/>
        </w:rPr>
      </w:pPr>
      <w:r>
        <w:rPr>
          <w:rFonts w:ascii="Times New Roman" w:hAnsi="Times New Roman" w:cs="Times New Roman"/>
          <w:sz w:val="22"/>
          <w:szCs w:val="22"/>
        </w:rPr>
        <w:t>3.5 Data Dictionary</w:t>
      </w:r>
    </w:p>
    <w:p w14:paraId="3BE04BBB">
      <w:pPr>
        <w:rPr>
          <w:rFonts w:ascii="Times New Roman" w:hAnsi="Times New Roman" w:cs="Times New Roman"/>
        </w:rPr>
      </w:pPr>
      <w:r>
        <w:rPr>
          <w:rFonts w:ascii="Times New Roman" w:hAnsi="Times New Roman" w:cs="Times New Roman"/>
          <w:b/>
        </w:rPr>
        <w:t xml:space="preserve">Definition: </w:t>
      </w:r>
    </w:p>
    <w:p w14:paraId="26C62B36">
      <w:pPr>
        <w:jc w:val="left"/>
        <w:rPr>
          <w:rFonts w:ascii="Times New Roman" w:hAnsi="Times New Roman" w:cs="Times New Roman"/>
        </w:rPr>
      </w:pPr>
      <w:r>
        <w:rPr>
          <w:rFonts w:ascii="Plus Jakarta Sans" w:hAnsi="Plus Jakarta Sans"/>
          <w:b w:val="0"/>
          <w:i w:val="0"/>
          <w:color w:val="0F172A"/>
          <w:sz w:val="20"/>
        </w:rPr>
        <w:t>The Data Dictionary provides complete schema specifications for all database tables in the learning_system database. Table 3 above details the core users table schema. Additional tables are detailed below.</w:t>
      </w:r>
    </w:p>
    <w:p w14:paraId="1B748E23">
      <w:pPr>
        <w:rPr>
          <w:rFonts w:ascii="Times New Roman" w:hAnsi="Times New Roman" w:cs="Times New Roman"/>
        </w:rPr>
      </w:pPr>
      <w:r>
        <w:rPr>
          <w:rFonts w:ascii="Times New Roman" w:hAnsi="Times New Roman" w:cs="Times New Roman"/>
          <w:b/>
        </w:rPr>
        <w:t>Example - Table: BOOK</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4"/>
        <w:gridCol w:w="1451"/>
        <w:gridCol w:w="1664"/>
        <w:gridCol w:w="3332"/>
        <w:gridCol w:w="2019"/>
      </w:tblGrid>
      <w:tr w14:paraId="70D9E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17D8E2F">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Column Name</w:t>
            </w:r>
          </w:p>
        </w:tc>
        <w:tc>
          <w:tcPr>
            <w:tcW w:w="156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28C48721">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Data Type</w:t>
            </w:r>
          </w:p>
        </w:tc>
        <w:tc>
          <w:tcPr>
            <w:tcW w:w="1559"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1680BF9A">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Constraint</w:t>
            </w:r>
          </w:p>
        </w:tc>
        <w:tc>
          <w:tcPr>
            <w:tcW w:w="297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4433CC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Description</w:t>
            </w:r>
          </w:p>
        </w:tc>
        <w:tc>
          <w:tcPr>
            <w:tcW w:w="167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027F833A">
            <w:pPr>
              <w:spacing w:before="0" w:after="0" w:line="240" w:lineRule="auto"/>
              <w:jc w:val="left"/>
              <w:rPr>
                <w:rFonts w:ascii="Times New Roman" w:hAnsi="Times New Roman" w:cs="Times New Roman" w:eastAsiaTheme="majorEastAsia"/>
                <w:b/>
                <w:bCs w:val="0"/>
              </w:rPr>
            </w:pPr>
            <w:r>
              <w:rPr>
                <w:rFonts w:ascii="Outfit" w:hAnsi="Outfit" w:eastAsiaTheme="majorEastAsia" w:cstheme="majorBidi"/>
                <w:b/>
                <w:bCs/>
                <w:i w:val="0"/>
                <w:color w:val="FFFFFF"/>
                <w:sz w:val="20"/>
              </w:rPr>
              <w:t>Example Value</w:t>
            </w:r>
          </w:p>
        </w:tc>
      </w:tr>
      <w:tr w14:paraId="30FC7F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3AE3163">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id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CA99946">
            <w:pPr>
              <w:spacing w:after="0" w:line="240" w:lineRule="auto"/>
              <w:jc w:val="left"/>
              <w:rPr>
                <w:rFonts w:ascii="Times New Roman" w:hAnsi="Times New Roman" w:cs="Times New Roman"/>
              </w:rPr>
            </w:pPr>
            <w:r>
              <w:rPr>
                <w:rFonts w:ascii="Plus Jakarta Sans" w:hAnsi="Plus Jakarta Sans"/>
                <w:b w:val="0"/>
                <w:i w:val="0"/>
                <w:color w:val="0F172A"/>
                <w:sz w:val="19"/>
              </w:rPr>
              <w:t>BIGINT UNSIGNED</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16A0B71">
            <w:pPr>
              <w:spacing w:after="0" w:line="240" w:lineRule="auto"/>
              <w:jc w:val="left"/>
              <w:rPr>
                <w:rFonts w:ascii="Times New Roman" w:hAnsi="Times New Roman" w:cs="Times New Roman"/>
              </w:rPr>
            </w:pPr>
            <w:r>
              <w:rPr>
                <w:rFonts w:ascii="Plus Jakarta Sans" w:hAnsi="Plus Jakarta Sans"/>
                <w:b w:val="0"/>
                <w:i w:val="0"/>
                <w:color w:val="0F172A"/>
                <w:sz w:val="19"/>
              </w:rPr>
              <w:t>PRIMARY KEY, AUTO_INCREMENT</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C45AF04">
            <w:pPr>
              <w:spacing w:after="0" w:line="240" w:lineRule="auto"/>
              <w:jc w:val="left"/>
              <w:rPr>
                <w:rFonts w:ascii="Times New Roman" w:hAnsi="Times New Roman" w:cs="Times New Roman"/>
              </w:rPr>
            </w:pPr>
            <w:r>
              <w:rPr>
                <w:rFonts w:ascii="Plus Jakarta Sans" w:hAnsi="Plus Jakarta Sans"/>
                <w:b w:val="0"/>
                <w:i w:val="0"/>
                <w:color w:val="0F172A"/>
                <w:sz w:val="19"/>
              </w:rPr>
              <w:t>Unique identifier for user record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857F271">
            <w:pPr>
              <w:spacing w:after="0" w:line="240" w:lineRule="auto"/>
              <w:jc w:val="left"/>
              <w:rPr>
                <w:rFonts w:ascii="Times New Roman" w:hAnsi="Times New Roman" w:cs="Times New Roman"/>
              </w:rPr>
            </w:pPr>
            <w:r>
              <w:rPr>
                <w:rFonts w:ascii="Plus Jakarta Sans" w:hAnsi="Plus Jakarta Sans"/>
                <w:b w:val="0"/>
                <w:i w:val="0"/>
                <w:color w:val="0F172A"/>
                <w:sz w:val="19"/>
              </w:rPr>
              <w:t>101</w:t>
            </w:r>
          </w:p>
        </w:tc>
      </w:tr>
      <w:tr w14:paraId="2862B5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1A83FB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name</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A1ED56">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51AAE24">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979A3C">
            <w:pPr>
              <w:spacing w:after="0" w:line="240" w:lineRule="auto"/>
              <w:jc w:val="left"/>
              <w:rPr>
                <w:rFonts w:ascii="Times New Roman" w:hAnsi="Times New Roman" w:cs="Times New Roman"/>
              </w:rPr>
            </w:pPr>
            <w:r>
              <w:rPr>
                <w:rFonts w:ascii="Plus Jakarta Sans" w:hAnsi="Plus Jakarta Sans"/>
                <w:b w:val="0"/>
                <w:i w:val="0"/>
                <w:color w:val="0F172A"/>
                <w:sz w:val="19"/>
              </w:rPr>
              <w:t>Full legal name of user</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204ACB7">
            <w:pPr>
              <w:spacing w:after="0" w:line="240" w:lineRule="auto"/>
              <w:jc w:val="left"/>
              <w:rPr>
                <w:rFonts w:ascii="Times New Roman" w:hAnsi="Times New Roman" w:cs="Times New Roman"/>
              </w:rPr>
            </w:pPr>
            <w:r>
              <w:rPr>
                <w:rFonts w:ascii="Plus Jakarta Sans" w:hAnsi="Plus Jakarta Sans"/>
                <w:b w:val="0"/>
                <w:i w:val="0"/>
                <w:color w:val="0F172A"/>
                <w:sz w:val="19"/>
              </w:rPr>
              <w:t>Arpit Kalathiya</w:t>
            </w:r>
          </w:p>
        </w:tc>
      </w:tr>
      <w:tr w14:paraId="6403E8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6DE58B0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email</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A149585">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2B8C57E">
            <w:pPr>
              <w:spacing w:after="0" w:line="240" w:lineRule="auto"/>
              <w:jc w:val="left"/>
              <w:rPr>
                <w:rFonts w:ascii="Times New Roman" w:hAnsi="Times New Roman" w:cs="Times New Roman"/>
              </w:rPr>
            </w:pPr>
            <w:r>
              <w:rPr>
                <w:rFonts w:ascii="Plus Jakarta Sans" w:hAnsi="Plus Jakarta Sans"/>
                <w:b w:val="0"/>
                <w:i w:val="0"/>
                <w:color w:val="0F172A"/>
                <w:sz w:val="19"/>
              </w:rPr>
              <w:t>UNIQUE, 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57D32C4">
            <w:pPr>
              <w:spacing w:after="0" w:line="240" w:lineRule="auto"/>
              <w:jc w:val="left"/>
              <w:rPr>
                <w:rFonts w:ascii="Times New Roman" w:hAnsi="Times New Roman" w:cs="Times New Roman"/>
              </w:rPr>
            </w:pPr>
            <w:r>
              <w:rPr>
                <w:rFonts w:ascii="Plus Jakarta Sans" w:hAnsi="Plus Jakarta Sans"/>
                <w:b w:val="0"/>
                <w:i w:val="0"/>
                <w:color w:val="0F172A"/>
                <w:sz w:val="19"/>
              </w:rPr>
              <w:t>Registered email address used for auth</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F114153">
            <w:pPr>
              <w:spacing w:after="0" w:line="240" w:lineRule="auto"/>
              <w:jc w:val="left"/>
              <w:rPr>
                <w:rFonts w:ascii="Times New Roman" w:hAnsi="Times New Roman" w:cs="Times New Roman"/>
              </w:rPr>
            </w:pPr>
            <w:r>
              <w:rPr>
                <w:rFonts w:ascii="Plus Jakarta Sans" w:hAnsi="Plus Jakarta Sans"/>
                <w:b w:val="0"/>
                <w:i w:val="0"/>
                <w:color w:val="0F172A"/>
                <w:sz w:val="19"/>
              </w:rPr>
              <w:t>arpit@learningcurve.com</w:t>
            </w:r>
          </w:p>
        </w:tc>
      </w:tr>
      <w:tr w14:paraId="0ADFBA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5094CB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password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50D0C792">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48503A1">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DE91E4B">
            <w:pPr>
              <w:spacing w:after="0" w:line="240" w:lineRule="auto"/>
              <w:jc w:val="left"/>
              <w:rPr>
                <w:rFonts w:ascii="Times New Roman" w:hAnsi="Times New Roman" w:cs="Times New Roman"/>
              </w:rPr>
            </w:pPr>
            <w:r>
              <w:rPr>
                <w:rFonts w:ascii="Plus Jakarta Sans" w:hAnsi="Plus Jakarta Sans"/>
                <w:b w:val="0"/>
                <w:i w:val="0"/>
                <w:color w:val="0F172A"/>
                <w:sz w:val="19"/>
              </w:rPr>
              <w:t>Bcrypt hashed account password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33BDED0">
            <w:pPr>
              <w:spacing w:after="0" w:line="240" w:lineRule="auto"/>
              <w:jc w:val="left"/>
              <w:rPr>
                <w:rFonts w:ascii="Times New Roman" w:hAnsi="Times New Roman" w:cs="Times New Roman"/>
              </w:rPr>
            </w:pPr>
            <w:r>
              <w:rPr>
                <w:rFonts w:ascii="Plus Jakarta Sans" w:hAnsi="Plus Jakarta Sans"/>
                <w:b w:val="0"/>
                <w:i w:val="0"/>
                <w:color w:val="0F172A"/>
                <w:sz w:val="19"/>
              </w:rPr>
              <w:t>$2y$12$e8...</w:t>
            </w:r>
          </w:p>
        </w:tc>
      </w:tr>
      <w:tr w14:paraId="4B2D68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01D0D4BB">
            <w:pPr>
              <w:spacing w:after="0" w:line="240" w:lineRule="auto"/>
              <w:jc w:val="left"/>
            </w:pPr>
            <w:r>
              <w:rPr>
                <w:rFonts w:ascii="Plus Jakarta Sans" w:hAnsi="Plus Jakarta Sans"/>
                <w:b/>
                <w:i w:val="0"/>
                <w:color w:val="0F172A"/>
                <w:sz w:val="19"/>
              </w:rPr>
              <w:t>role</w:t>
            </w:r>
          </w:p>
        </w:tc>
        <w:tc>
          <w:tcPr>
            <w:tcW w:w="1560" w:type="dxa"/>
            <w:shd w:val="clear" w:color="auto" w:fill="F8FAFC"/>
            <w:tcMar>
              <w:top w:w="100" w:type="dxa"/>
              <w:left w:w="180" w:type="dxa"/>
              <w:bottom w:w="100" w:type="dxa"/>
              <w:right w:w="180" w:type="dxa"/>
            </w:tcMar>
          </w:tcPr>
          <w:p w14:paraId="40DB565D">
            <w:pPr>
              <w:spacing w:after="0" w:line="240" w:lineRule="auto"/>
              <w:jc w:val="left"/>
            </w:pPr>
            <w:r>
              <w:rPr>
                <w:rFonts w:ascii="Plus Jakarta Sans" w:hAnsi="Plus Jakarta Sans"/>
                <w:b w:val="0"/>
                <w:i w:val="0"/>
                <w:color w:val="0F172A"/>
                <w:sz w:val="19"/>
              </w:rPr>
              <w:t>ENUM</w:t>
            </w:r>
          </w:p>
        </w:tc>
        <w:tc>
          <w:tcPr>
            <w:tcW w:w="1559" w:type="dxa"/>
            <w:shd w:val="clear" w:color="auto" w:fill="F8FAFC"/>
            <w:tcMar>
              <w:top w:w="100" w:type="dxa"/>
              <w:left w:w="180" w:type="dxa"/>
              <w:bottom w:w="100" w:type="dxa"/>
              <w:right w:w="180" w:type="dxa"/>
            </w:tcMar>
          </w:tcPr>
          <w:p w14:paraId="55AFD737">
            <w:pPr>
              <w:spacing w:after="0" w:line="240" w:lineRule="auto"/>
              <w:jc w:val="left"/>
            </w:pPr>
            <w:r>
              <w:rPr>
                <w:rFonts w:ascii="Plus Jakarta Sans" w:hAnsi="Plus Jakarta Sans"/>
                <w:b w:val="0"/>
                <w:i w:val="0"/>
                <w:color w:val="0F172A"/>
                <w:sz w:val="19"/>
              </w:rPr>
              <w:t>DEFAULT 'student'</w:t>
            </w:r>
          </w:p>
        </w:tc>
        <w:tc>
          <w:tcPr>
            <w:tcW w:w="2977" w:type="dxa"/>
            <w:shd w:val="clear" w:color="auto" w:fill="F8FAFC"/>
            <w:tcMar>
              <w:top w:w="100" w:type="dxa"/>
              <w:left w:w="180" w:type="dxa"/>
              <w:bottom w:w="100" w:type="dxa"/>
              <w:right w:w="180" w:type="dxa"/>
            </w:tcMar>
          </w:tcPr>
          <w:p w14:paraId="4A5863DD">
            <w:pPr>
              <w:spacing w:after="0" w:line="240" w:lineRule="auto"/>
              <w:jc w:val="left"/>
            </w:pPr>
            <w:r>
              <w:rPr>
                <w:rFonts w:ascii="Plus Jakarta Sans" w:hAnsi="Plus Jakarta Sans"/>
                <w:b w:val="0"/>
                <w:i w:val="0"/>
                <w:color w:val="0F172A"/>
                <w:sz w:val="19"/>
              </w:rPr>
              <w:t>User role ('student','instructor','staff','finance','admin')</w:t>
            </w:r>
          </w:p>
        </w:tc>
        <w:tc>
          <w:tcPr>
            <w:tcW w:w="1671" w:type="dxa"/>
            <w:shd w:val="clear" w:color="auto" w:fill="F8FAFC"/>
            <w:tcMar>
              <w:top w:w="100" w:type="dxa"/>
              <w:left w:w="180" w:type="dxa"/>
              <w:bottom w:w="100" w:type="dxa"/>
              <w:right w:w="180" w:type="dxa"/>
            </w:tcMar>
          </w:tcPr>
          <w:p w14:paraId="1B33B7C5">
            <w:pPr>
              <w:spacing w:after="0" w:line="240" w:lineRule="auto"/>
              <w:jc w:val="left"/>
            </w:pPr>
            <w:r>
              <w:rPr>
                <w:rFonts w:ascii="Plus Jakarta Sans" w:hAnsi="Plus Jakarta Sans"/>
                <w:b w:val="0"/>
                <w:i w:val="0"/>
                <w:color w:val="0F172A"/>
                <w:sz w:val="19"/>
              </w:rPr>
              <w:t>student</w:t>
            </w:r>
          </w:p>
        </w:tc>
      </w:tr>
      <w:tr w14:paraId="36200B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0432C349">
            <w:pPr>
              <w:spacing w:after="0" w:line="240" w:lineRule="auto"/>
              <w:jc w:val="left"/>
            </w:pPr>
            <w:r>
              <w:rPr>
                <w:rFonts w:ascii="Plus Jakarta Sans" w:hAnsi="Plus Jakarta Sans"/>
                <w:b/>
                <w:i w:val="0"/>
                <w:color w:val="0F172A"/>
                <w:sz w:val="19"/>
              </w:rPr>
              <w:t>is_blocked</w:t>
            </w:r>
          </w:p>
        </w:tc>
        <w:tc>
          <w:tcPr>
            <w:tcW w:w="1560" w:type="dxa"/>
            <w:shd w:val="clear" w:color="auto" w:fill="FFFFFF"/>
            <w:tcMar>
              <w:top w:w="100" w:type="dxa"/>
              <w:left w:w="180" w:type="dxa"/>
              <w:bottom w:w="100" w:type="dxa"/>
              <w:right w:w="180" w:type="dxa"/>
            </w:tcMar>
          </w:tcPr>
          <w:p w14:paraId="281F1820">
            <w:pPr>
              <w:spacing w:after="0" w:line="240" w:lineRule="auto"/>
              <w:jc w:val="left"/>
            </w:pPr>
            <w:r>
              <w:rPr>
                <w:rFonts w:ascii="Plus Jakarta Sans" w:hAnsi="Plus Jakarta Sans"/>
                <w:b w:val="0"/>
                <w:i w:val="0"/>
                <w:color w:val="0F172A"/>
                <w:sz w:val="19"/>
              </w:rPr>
              <w:t>BOOLEAN</w:t>
            </w:r>
          </w:p>
        </w:tc>
        <w:tc>
          <w:tcPr>
            <w:tcW w:w="1559" w:type="dxa"/>
            <w:shd w:val="clear" w:color="auto" w:fill="FFFFFF"/>
            <w:tcMar>
              <w:top w:w="100" w:type="dxa"/>
              <w:left w:w="180" w:type="dxa"/>
              <w:bottom w:w="100" w:type="dxa"/>
              <w:right w:w="180" w:type="dxa"/>
            </w:tcMar>
          </w:tcPr>
          <w:p w14:paraId="4DA4FD8C">
            <w:pPr>
              <w:spacing w:after="0" w:line="240" w:lineRule="auto"/>
              <w:jc w:val="left"/>
            </w:pPr>
            <w:r>
              <w:rPr>
                <w:rFonts w:ascii="Plus Jakarta Sans" w:hAnsi="Plus Jakarta Sans"/>
                <w:b w:val="0"/>
                <w:i w:val="0"/>
                <w:color w:val="0F172A"/>
                <w:sz w:val="19"/>
              </w:rPr>
              <w:t>DEFAULT FALSE</w:t>
            </w:r>
          </w:p>
        </w:tc>
        <w:tc>
          <w:tcPr>
            <w:tcW w:w="2977" w:type="dxa"/>
            <w:shd w:val="clear" w:color="auto" w:fill="FFFFFF"/>
            <w:tcMar>
              <w:top w:w="100" w:type="dxa"/>
              <w:left w:w="180" w:type="dxa"/>
              <w:bottom w:w="100" w:type="dxa"/>
              <w:right w:w="180" w:type="dxa"/>
            </w:tcMar>
          </w:tcPr>
          <w:p w14:paraId="22CE237C">
            <w:pPr>
              <w:spacing w:after="0" w:line="240" w:lineRule="auto"/>
              <w:jc w:val="left"/>
            </w:pPr>
            <w:r>
              <w:rPr>
                <w:rFonts w:ascii="Plus Jakarta Sans" w:hAnsi="Plus Jakarta Sans"/>
                <w:b w:val="0"/>
                <w:i w:val="0"/>
                <w:color w:val="0F172A"/>
                <w:sz w:val="19"/>
              </w:rPr>
              <w:t>Account access restriction toggle</w:t>
            </w:r>
          </w:p>
        </w:tc>
        <w:tc>
          <w:tcPr>
            <w:tcW w:w="1671" w:type="dxa"/>
            <w:shd w:val="clear" w:color="auto" w:fill="FFFFFF"/>
            <w:tcMar>
              <w:top w:w="100" w:type="dxa"/>
              <w:left w:w="180" w:type="dxa"/>
              <w:bottom w:w="100" w:type="dxa"/>
              <w:right w:w="180" w:type="dxa"/>
            </w:tcMar>
          </w:tcPr>
          <w:p w14:paraId="2F559DAA">
            <w:pPr>
              <w:spacing w:after="0" w:line="240" w:lineRule="auto"/>
              <w:jc w:val="left"/>
            </w:pPr>
            <w:r>
              <w:rPr>
                <w:rFonts w:ascii="Plus Jakarta Sans" w:hAnsi="Plus Jakarta Sans"/>
                <w:b w:val="0"/>
                <w:i w:val="0"/>
                <w:color w:val="0F172A"/>
                <w:sz w:val="19"/>
              </w:rPr>
              <w:t>0 (False)</w:t>
            </w:r>
          </w:p>
        </w:tc>
      </w:tr>
      <w:tr w14:paraId="0E392F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6DD6A519">
            <w:pPr>
              <w:spacing w:after="0" w:line="240" w:lineRule="auto"/>
              <w:jc w:val="left"/>
            </w:pPr>
            <w:r>
              <w:rPr>
                <w:rFonts w:ascii="Plus Jakarta Sans" w:hAnsi="Plus Jakarta Sans"/>
                <w:b/>
                <w:i w:val="0"/>
                <w:color w:val="0F172A"/>
                <w:sz w:val="19"/>
              </w:rPr>
              <w:t>position</w:t>
            </w:r>
          </w:p>
        </w:tc>
        <w:tc>
          <w:tcPr>
            <w:tcW w:w="1560" w:type="dxa"/>
            <w:shd w:val="clear" w:color="auto" w:fill="F8FAFC"/>
            <w:tcMar>
              <w:top w:w="100" w:type="dxa"/>
              <w:left w:w="180" w:type="dxa"/>
              <w:bottom w:w="100" w:type="dxa"/>
              <w:right w:w="180" w:type="dxa"/>
            </w:tcMar>
          </w:tcPr>
          <w:p w14:paraId="3A0A4417">
            <w:pPr>
              <w:spacing w:after="0" w:line="240" w:lineRule="auto"/>
              <w:jc w:val="left"/>
            </w:pPr>
            <w:r>
              <w:rPr>
                <w:rFonts w:ascii="Plus Jakarta Sans" w:hAnsi="Plus Jakarta Sans"/>
                <w:b w:val="0"/>
                <w:i w:val="0"/>
                <w:color w:val="0F172A"/>
                <w:sz w:val="19"/>
              </w:rPr>
              <w:t>VARCHAR(100)</w:t>
            </w:r>
          </w:p>
        </w:tc>
        <w:tc>
          <w:tcPr>
            <w:tcW w:w="1559" w:type="dxa"/>
            <w:shd w:val="clear" w:color="auto" w:fill="F8FAFC"/>
            <w:tcMar>
              <w:top w:w="100" w:type="dxa"/>
              <w:left w:w="180" w:type="dxa"/>
              <w:bottom w:w="100" w:type="dxa"/>
              <w:right w:w="180" w:type="dxa"/>
            </w:tcMar>
          </w:tcPr>
          <w:p w14:paraId="6F4D9BAF">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6FFD9029">
            <w:pPr>
              <w:spacing w:after="0" w:line="240" w:lineRule="auto"/>
              <w:jc w:val="left"/>
            </w:pPr>
            <w:r>
              <w:rPr>
                <w:rFonts w:ascii="Plus Jakarta Sans" w:hAnsi="Plus Jakarta Sans"/>
                <w:b w:val="0"/>
                <w:i w:val="0"/>
                <w:color w:val="0F172A"/>
                <w:sz w:val="19"/>
              </w:rPr>
              <w:t>Job title for staff/instructor members</w:t>
            </w:r>
          </w:p>
        </w:tc>
        <w:tc>
          <w:tcPr>
            <w:tcW w:w="1671" w:type="dxa"/>
            <w:shd w:val="clear" w:color="auto" w:fill="F8FAFC"/>
            <w:tcMar>
              <w:top w:w="100" w:type="dxa"/>
              <w:left w:w="180" w:type="dxa"/>
              <w:bottom w:w="100" w:type="dxa"/>
              <w:right w:w="180" w:type="dxa"/>
            </w:tcMar>
          </w:tcPr>
          <w:p w14:paraId="55D310B2">
            <w:pPr>
              <w:spacing w:after="0" w:line="240" w:lineRule="auto"/>
              <w:jc w:val="left"/>
            </w:pPr>
            <w:r>
              <w:rPr>
                <w:rFonts w:ascii="Plus Jakarta Sans" w:hAnsi="Plus Jakarta Sans"/>
                <w:b w:val="0"/>
                <w:i w:val="0"/>
                <w:color w:val="0F172A"/>
                <w:sz w:val="19"/>
              </w:rPr>
              <w:t>Senior Support Specialist</w:t>
            </w:r>
          </w:p>
        </w:tc>
      </w:tr>
      <w:tr w14:paraId="7F3CBA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20619193">
            <w:pPr>
              <w:spacing w:after="0" w:line="240" w:lineRule="auto"/>
              <w:jc w:val="left"/>
            </w:pPr>
            <w:r>
              <w:rPr>
                <w:rFonts w:ascii="Plus Jakarta Sans" w:hAnsi="Plus Jakarta Sans"/>
                <w:b/>
                <w:i w:val="0"/>
                <w:color w:val="0F172A"/>
                <w:sz w:val="19"/>
              </w:rPr>
              <w:t>salary</w:t>
            </w:r>
          </w:p>
        </w:tc>
        <w:tc>
          <w:tcPr>
            <w:tcW w:w="1560" w:type="dxa"/>
            <w:shd w:val="clear" w:color="auto" w:fill="FFFFFF"/>
            <w:tcMar>
              <w:top w:w="100" w:type="dxa"/>
              <w:left w:w="180" w:type="dxa"/>
              <w:bottom w:w="100" w:type="dxa"/>
              <w:right w:w="180" w:type="dxa"/>
            </w:tcMar>
          </w:tcPr>
          <w:p w14:paraId="51B86B3C">
            <w:pPr>
              <w:spacing w:after="0" w:line="240" w:lineRule="auto"/>
              <w:jc w:val="left"/>
            </w:pPr>
            <w:r>
              <w:rPr>
                <w:rFonts w:ascii="Plus Jakarta Sans" w:hAnsi="Plus Jakarta Sans"/>
                <w:b w:val="0"/>
                <w:i w:val="0"/>
                <w:color w:val="0F172A"/>
                <w:sz w:val="19"/>
              </w:rPr>
              <w:t>DECIMAL(10,2)</w:t>
            </w:r>
          </w:p>
        </w:tc>
        <w:tc>
          <w:tcPr>
            <w:tcW w:w="1559" w:type="dxa"/>
            <w:shd w:val="clear" w:color="auto" w:fill="FFFFFF"/>
            <w:tcMar>
              <w:top w:w="100" w:type="dxa"/>
              <w:left w:w="180" w:type="dxa"/>
              <w:bottom w:w="100" w:type="dxa"/>
              <w:right w:w="180" w:type="dxa"/>
            </w:tcMar>
          </w:tcPr>
          <w:p w14:paraId="4F86DDF4">
            <w:pPr>
              <w:spacing w:after="0" w:line="240" w:lineRule="auto"/>
              <w:jc w:val="left"/>
            </w:pPr>
            <w:r>
              <w:rPr>
                <w:rFonts w:ascii="Plus Jakarta Sans" w:hAnsi="Plus Jakarta Sans"/>
                <w:b w:val="0"/>
                <w:i w:val="0"/>
                <w:color w:val="0F172A"/>
                <w:sz w:val="19"/>
              </w:rPr>
              <w:t>DEFAULT 1000.00</w:t>
            </w:r>
          </w:p>
        </w:tc>
        <w:tc>
          <w:tcPr>
            <w:tcW w:w="2977" w:type="dxa"/>
            <w:shd w:val="clear" w:color="auto" w:fill="FFFFFF"/>
            <w:tcMar>
              <w:top w:w="100" w:type="dxa"/>
              <w:left w:w="180" w:type="dxa"/>
              <w:bottom w:w="100" w:type="dxa"/>
              <w:right w:w="180" w:type="dxa"/>
            </w:tcMar>
          </w:tcPr>
          <w:p w14:paraId="661B8913">
            <w:pPr>
              <w:spacing w:after="0" w:line="240" w:lineRule="auto"/>
              <w:jc w:val="left"/>
            </w:pPr>
            <w:r>
              <w:rPr>
                <w:rFonts w:ascii="Plus Jakarta Sans" w:hAnsi="Plus Jakarta Sans"/>
                <w:b w:val="0"/>
                <w:i w:val="0"/>
                <w:color w:val="0F172A"/>
                <w:sz w:val="19"/>
              </w:rPr>
              <w:t>Daily wage rate for staff members in INR</w:t>
            </w:r>
          </w:p>
        </w:tc>
        <w:tc>
          <w:tcPr>
            <w:tcW w:w="1671" w:type="dxa"/>
            <w:shd w:val="clear" w:color="auto" w:fill="FFFFFF"/>
            <w:tcMar>
              <w:top w:w="100" w:type="dxa"/>
              <w:left w:w="180" w:type="dxa"/>
              <w:bottom w:w="100" w:type="dxa"/>
              <w:right w:w="180" w:type="dxa"/>
            </w:tcMar>
          </w:tcPr>
          <w:p w14:paraId="465C979D">
            <w:pPr>
              <w:spacing w:after="0" w:line="240" w:lineRule="auto"/>
              <w:jc w:val="left"/>
            </w:pPr>
            <w:r>
              <w:rPr>
                <w:rFonts w:ascii="Plus Jakarta Sans" w:hAnsi="Plus Jakarta Sans"/>
                <w:b w:val="0"/>
                <w:i w:val="0"/>
                <w:color w:val="0F172A"/>
                <w:sz w:val="19"/>
              </w:rPr>
              <w:t>1000.00</w:t>
            </w:r>
          </w:p>
        </w:tc>
      </w:tr>
      <w:tr w14:paraId="282026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50E8DB33">
            <w:pPr>
              <w:spacing w:after="0" w:line="240" w:lineRule="auto"/>
              <w:jc w:val="left"/>
            </w:pPr>
            <w:r>
              <w:rPr>
                <w:rFonts w:ascii="Plus Jakarta Sans" w:hAnsi="Plus Jakarta Sans"/>
                <w:b/>
                <w:i w:val="0"/>
                <w:color w:val="0F172A"/>
                <w:sz w:val="19"/>
              </w:rPr>
              <w:t>bank_account</w:t>
            </w:r>
          </w:p>
        </w:tc>
        <w:tc>
          <w:tcPr>
            <w:tcW w:w="1560" w:type="dxa"/>
            <w:shd w:val="clear" w:color="auto" w:fill="F8FAFC"/>
            <w:tcMar>
              <w:top w:w="100" w:type="dxa"/>
              <w:left w:w="180" w:type="dxa"/>
              <w:bottom w:w="100" w:type="dxa"/>
              <w:right w:w="180" w:type="dxa"/>
            </w:tcMar>
          </w:tcPr>
          <w:p w14:paraId="1F58F070">
            <w:pPr>
              <w:spacing w:after="0" w:line="240" w:lineRule="auto"/>
              <w:jc w:val="left"/>
            </w:pPr>
            <w:r>
              <w:rPr>
                <w:rFonts w:ascii="Plus Jakarta Sans" w:hAnsi="Plus Jakarta Sans"/>
                <w:b w:val="0"/>
                <w:i w:val="0"/>
                <w:color w:val="0F172A"/>
                <w:sz w:val="19"/>
              </w:rPr>
              <w:t>VARCHAR(50)</w:t>
            </w:r>
          </w:p>
        </w:tc>
        <w:tc>
          <w:tcPr>
            <w:tcW w:w="1559" w:type="dxa"/>
            <w:shd w:val="clear" w:color="auto" w:fill="F8FAFC"/>
            <w:tcMar>
              <w:top w:w="100" w:type="dxa"/>
              <w:left w:w="180" w:type="dxa"/>
              <w:bottom w:w="100" w:type="dxa"/>
              <w:right w:w="180" w:type="dxa"/>
            </w:tcMar>
          </w:tcPr>
          <w:p w14:paraId="3248A9A0">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2472DFB8">
            <w:pPr>
              <w:spacing w:after="0" w:line="240" w:lineRule="auto"/>
              <w:jc w:val="left"/>
            </w:pPr>
            <w:r>
              <w:rPr>
                <w:rFonts w:ascii="Plus Jakarta Sans" w:hAnsi="Plus Jakarta Sans"/>
                <w:b w:val="0"/>
                <w:i w:val="0"/>
                <w:color w:val="0F172A"/>
                <w:sz w:val="19"/>
              </w:rPr>
              <w:t>Staff bank account number for salary disbursal</w:t>
            </w:r>
          </w:p>
        </w:tc>
        <w:tc>
          <w:tcPr>
            <w:tcW w:w="1671" w:type="dxa"/>
            <w:shd w:val="clear" w:color="auto" w:fill="F8FAFC"/>
            <w:tcMar>
              <w:top w:w="100" w:type="dxa"/>
              <w:left w:w="180" w:type="dxa"/>
              <w:bottom w:w="100" w:type="dxa"/>
              <w:right w:w="180" w:type="dxa"/>
            </w:tcMar>
          </w:tcPr>
          <w:p w14:paraId="71244E18">
            <w:pPr>
              <w:spacing w:after="0" w:line="240" w:lineRule="auto"/>
              <w:jc w:val="left"/>
            </w:pPr>
            <w:r>
              <w:rPr>
                <w:rFonts w:ascii="Plus Jakarta Sans" w:hAnsi="Plus Jakarta Sans"/>
                <w:b w:val="0"/>
                <w:i w:val="0"/>
                <w:color w:val="0F172A"/>
                <w:sz w:val="19"/>
              </w:rPr>
              <w:t>987654321012</w:t>
            </w:r>
          </w:p>
        </w:tc>
      </w:tr>
      <w:tr w14:paraId="2C0CEF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34BEE073">
            <w:pPr>
              <w:spacing w:after="0" w:line="240" w:lineRule="auto"/>
              <w:jc w:val="left"/>
            </w:pPr>
            <w:r>
              <w:rPr>
                <w:rFonts w:ascii="Plus Jakarta Sans" w:hAnsi="Plus Jakarta Sans"/>
                <w:b/>
                <w:i w:val="0"/>
                <w:color w:val="0F172A"/>
                <w:sz w:val="19"/>
              </w:rPr>
              <w:t>bank_name</w:t>
            </w:r>
          </w:p>
        </w:tc>
        <w:tc>
          <w:tcPr>
            <w:tcW w:w="1560" w:type="dxa"/>
            <w:shd w:val="clear" w:color="auto" w:fill="FFFFFF"/>
            <w:tcMar>
              <w:top w:w="100" w:type="dxa"/>
              <w:left w:w="180" w:type="dxa"/>
              <w:bottom w:w="100" w:type="dxa"/>
              <w:right w:w="180" w:type="dxa"/>
            </w:tcMar>
          </w:tcPr>
          <w:p w14:paraId="599F4C5A">
            <w:pPr>
              <w:spacing w:after="0" w:line="240" w:lineRule="auto"/>
              <w:jc w:val="left"/>
            </w:pPr>
            <w:r>
              <w:rPr>
                <w:rFonts w:ascii="Plus Jakarta Sans" w:hAnsi="Plus Jakarta Sans"/>
                <w:b w:val="0"/>
                <w:i w:val="0"/>
                <w:color w:val="0F172A"/>
                <w:sz w:val="19"/>
              </w:rPr>
              <w:t>VARCHAR(100)</w:t>
            </w:r>
          </w:p>
        </w:tc>
        <w:tc>
          <w:tcPr>
            <w:tcW w:w="1559" w:type="dxa"/>
            <w:shd w:val="clear" w:color="auto" w:fill="FFFFFF"/>
            <w:tcMar>
              <w:top w:w="100" w:type="dxa"/>
              <w:left w:w="180" w:type="dxa"/>
              <w:bottom w:w="100" w:type="dxa"/>
              <w:right w:w="180" w:type="dxa"/>
            </w:tcMar>
          </w:tcPr>
          <w:p w14:paraId="7B2985A5">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4DA345D0">
            <w:pPr>
              <w:spacing w:after="0" w:line="240" w:lineRule="auto"/>
              <w:jc w:val="left"/>
            </w:pPr>
            <w:r>
              <w:rPr>
                <w:rFonts w:ascii="Plus Jakarta Sans" w:hAnsi="Plus Jakarta Sans"/>
                <w:b w:val="0"/>
                <w:i w:val="0"/>
                <w:color w:val="0F172A"/>
                <w:sz w:val="19"/>
              </w:rPr>
              <w:t>Financial institution name</w:t>
            </w:r>
          </w:p>
        </w:tc>
        <w:tc>
          <w:tcPr>
            <w:tcW w:w="1671" w:type="dxa"/>
            <w:shd w:val="clear" w:color="auto" w:fill="FFFFFF"/>
            <w:tcMar>
              <w:top w:w="100" w:type="dxa"/>
              <w:left w:w="180" w:type="dxa"/>
              <w:bottom w:w="100" w:type="dxa"/>
              <w:right w:w="180" w:type="dxa"/>
            </w:tcMar>
          </w:tcPr>
          <w:p w14:paraId="4CF4710A">
            <w:pPr>
              <w:spacing w:after="0" w:line="240" w:lineRule="auto"/>
              <w:jc w:val="left"/>
            </w:pPr>
            <w:r>
              <w:rPr>
                <w:rFonts w:ascii="Plus Jakarta Sans" w:hAnsi="Plus Jakarta Sans"/>
                <w:b w:val="0"/>
                <w:i w:val="0"/>
                <w:color w:val="0F172A"/>
                <w:sz w:val="19"/>
              </w:rPr>
              <w:t>State Bank of India</w:t>
            </w:r>
          </w:p>
        </w:tc>
      </w:tr>
      <w:tr w14:paraId="776BB6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554DD342">
            <w:pPr>
              <w:spacing w:after="0" w:line="240" w:lineRule="auto"/>
              <w:jc w:val="left"/>
            </w:pPr>
            <w:r>
              <w:rPr>
                <w:rFonts w:ascii="Plus Jakarta Sans" w:hAnsi="Plus Jakarta Sans"/>
                <w:b/>
                <w:i w:val="0"/>
                <w:color w:val="0F172A"/>
                <w:sz w:val="19"/>
              </w:rPr>
              <w:t>bank_ifsc</w:t>
            </w:r>
          </w:p>
        </w:tc>
        <w:tc>
          <w:tcPr>
            <w:tcW w:w="1560" w:type="dxa"/>
            <w:shd w:val="clear" w:color="auto" w:fill="F8FAFC"/>
            <w:tcMar>
              <w:top w:w="100" w:type="dxa"/>
              <w:left w:w="180" w:type="dxa"/>
              <w:bottom w:w="100" w:type="dxa"/>
              <w:right w:w="180" w:type="dxa"/>
            </w:tcMar>
          </w:tcPr>
          <w:p w14:paraId="6BB8FD00">
            <w:pPr>
              <w:spacing w:after="0" w:line="240" w:lineRule="auto"/>
              <w:jc w:val="left"/>
            </w:pPr>
            <w:r>
              <w:rPr>
                <w:rFonts w:ascii="Plus Jakarta Sans" w:hAnsi="Plus Jakarta Sans"/>
                <w:b w:val="0"/>
                <w:i w:val="0"/>
                <w:color w:val="0F172A"/>
                <w:sz w:val="19"/>
              </w:rPr>
              <w:t>VARCHAR(20)</w:t>
            </w:r>
          </w:p>
        </w:tc>
        <w:tc>
          <w:tcPr>
            <w:tcW w:w="1559" w:type="dxa"/>
            <w:shd w:val="clear" w:color="auto" w:fill="F8FAFC"/>
            <w:tcMar>
              <w:top w:w="100" w:type="dxa"/>
              <w:left w:w="180" w:type="dxa"/>
              <w:bottom w:w="100" w:type="dxa"/>
              <w:right w:w="180" w:type="dxa"/>
            </w:tcMar>
          </w:tcPr>
          <w:p w14:paraId="15DE2B4D">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43669157">
            <w:pPr>
              <w:spacing w:after="0" w:line="240" w:lineRule="auto"/>
              <w:jc w:val="left"/>
            </w:pPr>
            <w:r>
              <w:rPr>
                <w:rFonts w:ascii="Plus Jakarta Sans" w:hAnsi="Plus Jakarta Sans"/>
                <w:b w:val="0"/>
                <w:i w:val="0"/>
                <w:color w:val="0F172A"/>
                <w:sz w:val="19"/>
              </w:rPr>
              <w:t>Bank branch IFSC code</w:t>
            </w:r>
          </w:p>
        </w:tc>
        <w:tc>
          <w:tcPr>
            <w:tcW w:w="1671" w:type="dxa"/>
            <w:shd w:val="clear" w:color="auto" w:fill="F8FAFC"/>
            <w:tcMar>
              <w:top w:w="100" w:type="dxa"/>
              <w:left w:w="180" w:type="dxa"/>
              <w:bottom w:w="100" w:type="dxa"/>
              <w:right w:w="180" w:type="dxa"/>
            </w:tcMar>
          </w:tcPr>
          <w:p w14:paraId="2A16D808">
            <w:pPr>
              <w:spacing w:after="0" w:line="240" w:lineRule="auto"/>
              <w:jc w:val="left"/>
            </w:pPr>
            <w:r>
              <w:rPr>
                <w:rFonts w:ascii="Plus Jakarta Sans" w:hAnsi="Plus Jakarta Sans"/>
                <w:b w:val="0"/>
                <w:i w:val="0"/>
                <w:color w:val="0F172A"/>
                <w:sz w:val="19"/>
              </w:rPr>
              <w:t>SBIN0001234</w:t>
            </w:r>
          </w:p>
        </w:tc>
      </w:tr>
      <w:tr w14:paraId="3FED24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5F3F1C9E">
            <w:pPr>
              <w:spacing w:after="0" w:line="240" w:lineRule="auto"/>
              <w:jc w:val="left"/>
            </w:pPr>
            <w:r>
              <w:rPr>
                <w:rFonts w:ascii="Plus Jakarta Sans" w:hAnsi="Plus Jakarta Sans"/>
                <w:b/>
                <w:i w:val="0"/>
                <w:color w:val="0F172A"/>
                <w:sz w:val="19"/>
              </w:rPr>
              <w:t>created_at</w:t>
            </w:r>
          </w:p>
        </w:tc>
        <w:tc>
          <w:tcPr>
            <w:tcW w:w="1560" w:type="dxa"/>
            <w:shd w:val="clear" w:color="auto" w:fill="FFFFFF"/>
            <w:tcMar>
              <w:top w:w="100" w:type="dxa"/>
              <w:left w:w="180" w:type="dxa"/>
              <w:bottom w:w="100" w:type="dxa"/>
              <w:right w:w="180" w:type="dxa"/>
            </w:tcMar>
          </w:tcPr>
          <w:p w14:paraId="14463363">
            <w:pPr>
              <w:spacing w:after="0" w:line="240" w:lineRule="auto"/>
              <w:jc w:val="left"/>
            </w:pPr>
            <w:r>
              <w:rPr>
                <w:rFonts w:ascii="Plus Jakarta Sans" w:hAnsi="Plus Jakarta Sans"/>
                <w:b w:val="0"/>
                <w:i w:val="0"/>
                <w:color w:val="0F172A"/>
                <w:sz w:val="19"/>
              </w:rPr>
              <w:t>TIMESTAMP</w:t>
            </w:r>
          </w:p>
        </w:tc>
        <w:tc>
          <w:tcPr>
            <w:tcW w:w="1559" w:type="dxa"/>
            <w:shd w:val="clear" w:color="auto" w:fill="FFFFFF"/>
            <w:tcMar>
              <w:top w:w="100" w:type="dxa"/>
              <w:left w:w="180" w:type="dxa"/>
              <w:bottom w:w="100" w:type="dxa"/>
              <w:right w:w="180" w:type="dxa"/>
            </w:tcMar>
          </w:tcPr>
          <w:p w14:paraId="665C6F91">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57C29635">
            <w:pPr>
              <w:spacing w:after="0" w:line="240" w:lineRule="auto"/>
              <w:jc w:val="left"/>
            </w:pPr>
            <w:r>
              <w:rPr>
                <w:rFonts w:ascii="Plus Jakarta Sans" w:hAnsi="Plus Jakarta Sans"/>
                <w:b w:val="0"/>
                <w:i w:val="0"/>
                <w:color w:val="0F172A"/>
                <w:sz w:val="19"/>
              </w:rPr>
              <w:t>Account creation timestamp</w:t>
            </w:r>
          </w:p>
        </w:tc>
        <w:tc>
          <w:tcPr>
            <w:tcW w:w="1671" w:type="dxa"/>
            <w:shd w:val="clear" w:color="auto" w:fill="FFFFFF"/>
            <w:tcMar>
              <w:top w:w="100" w:type="dxa"/>
              <w:left w:w="180" w:type="dxa"/>
              <w:bottom w:w="100" w:type="dxa"/>
              <w:right w:w="180" w:type="dxa"/>
            </w:tcMar>
          </w:tcPr>
          <w:p w14:paraId="73626B5C">
            <w:pPr>
              <w:spacing w:after="0" w:line="240" w:lineRule="auto"/>
              <w:jc w:val="left"/>
            </w:pPr>
            <w:r>
              <w:rPr>
                <w:rFonts w:ascii="Plus Jakarta Sans" w:hAnsi="Plus Jakarta Sans"/>
                <w:b w:val="0"/>
                <w:i w:val="0"/>
                <w:color w:val="0F172A"/>
                <w:sz w:val="19"/>
              </w:rPr>
              <w:t>2026-10-01 10:00:00</w:t>
            </w:r>
          </w:p>
        </w:tc>
      </w:tr>
    </w:tbl>
    <w:p w14:paraId="285AD8F0">
      <w:pPr>
        <w:rPr>
          <w:rFonts w:ascii="Times New Roman" w:hAnsi="Times New Roman" w:cs="Times New Roman"/>
        </w:rPr>
      </w:pPr>
      <w:r>
        <w:rPr>
          <w:rFonts w:ascii="Times New Roman" w:hAnsi="Times New Roman" w:cs="Times New Roman"/>
        </w:rPr>
        <w:br w:type="page"/>
      </w:r>
    </w:p>
    <w:p w14:paraId="18C47CF6">
      <w:r>
        <w:rPr>
          <w:rFonts w:ascii="Outfit" w:hAnsi="Outfit"/>
          <w:b/>
          <w:i w:val="0"/>
          <w:color w:val="059669"/>
          <w:sz w:val="22"/>
        </w:rPr>
        <w:t>Database Table Schema: COURSES (`courses`)</w:t>
      </w:r>
    </w:p>
    <w:p w14:paraId="29B7844A">
      <w:r>
        <w:rPr>
          <w:rFonts w:ascii="Outfit" w:hAnsi="Outfit"/>
          <w:b/>
          <w:i w:val="0"/>
          <w:color w:val="059669"/>
          <w:sz w:val="22"/>
        </w:rPr>
        <w:t>Database Table Schema: TASKS (`tasks`)</w:t>
      </w:r>
    </w:p>
    <w:p w14:paraId="5E988D4C">
      <w:r>
        <w:rPr>
          <w:rFonts w:ascii="Outfit" w:hAnsi="Outfit"/>
          <w:b/>
          <w:i w:val="0"/>
          <w:color w:val="059669"/>
          <w:sz w:val="22"/>
        </w:rPr>
        <w:t>Database Table Schema: TASK SUBMISSIONS (`task_submissions`)</w:t>
      </w:r>
    </w:p>
    <w:p w14:paraId="07435EAB">
      <w:r>
        <w:rPr>
          <w:rFonts w:ascii="Outfit" w:hAnsi="Outfit"/>
          <w:b/>
          <w:i w:val="0"/>
          <w:color w:val="059669"/>
          <w:sz w:val="22"/>
        </w:rPr>
        <w:t>Database Table Schema: CERTIFICATES (`certificates`)</w:t>
      </w:r>
    </w:p>
    <w:p w14:paraId="53629076">
      <w:r>
        <w:rPr>
          <w:rFonts w:ascii="Outfit" w:hAnsi="Outfit"/>
          <w:b/>
          <w:i w:val="0"/>
          <w:color w:val="059669"/>
          <w:sz w:val="22"/>
        </w:rPr>
        <w:t>Database Table Schema: MAIL LOGS (`mail_logs`)</w:t>
      </w:r>
    </w:p>
    <w:p w14:paraId="3E27E0FF">
      <w:r>
        <w:rPr>
          <w:rFonts w:ascii="Outfit" w:hAnsi="Outfit"/>
          <w:b/>
          <w:i w:val="0"/>
          <w:color w:val="059669"/>
          <w:sz w:val="22"/>
        </w:rPr>
        <w:t>Database Table Schema: STAFF ATTENDANCE (`attendances`)</w:t>
      </w:r>
    </w:p>
    <w:p w14:paraId="2AC6D67F">
      <w:r>
        <w:rPr>
          <w:rFonts w:ascii="Outfit" w:hAnsi="Outfit"/>
          <w:b/>
          <w:i w:val="0"/>
          <w:color w:val="059669"/>
          <w:sz w:val="22"/>
        </w:rPr>
        <w:t>Database Table Schema: SALARY PAYMENTS (`salary_payments`)</w:t>
      </w:r>
    </w:p>
    <w:p w14:paraId="14CD28A4">
      <w:r>
        <w:rPr>
          <w:rFonts w:ascii="Outfit" w:hAnsi="Outfit"/>
          <w:b/>
          <w:i w:val="0"/>
          <w:color w:val="059669"/>
          <w:sz w:val="22"/>
        </w:rPr>
        <w:t>Data Dictionary Table: 1. USERS (`users`)</w:t>
      </w:r>
    </w:p>
    <w:tbl>
      <w:tblPr>
        <w:tblStyle w:val="12"/>
        <w:tblW w:w="0" w:type="auto"/>
        <w:jc w:val="center"/>
        <w:tblLayout w:type="autofit"/>
        <w:tblCellMar>
          <w:top w:w="0" w:type="dxa"/>
          <w:left w:w="108" w:type="dxa"/>
          <w:bottom w:w="0" w:type="dxa"/>
          <w:right w:w="108" w:type="dxa"/>
        </w:tblCellMar>
      </w:tblPr>
      <w:tblGrid>
        <w:gridCol w:w="1254"/>
        <w:gridCol w:w="1451"/>
        <w:gridCol w:w="1664"/>
        <w:gridCol w:w="3332"/>
        <w:gridCol w:w="2019"/>
      </w:tblGrid>
      <w:tr w14:paraId="3C9E289C">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12665E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38BE9710">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6FE843CC">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44F8BE00">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412D9D5E">
            <w:r>
              <w:rPr>
                <w:rFonts w:ascii="Outfit" w:hAnsi="Outfit"/>
                <w:b/>
                <w:i w:val="0"/>
                <w:color w:val="FFFFFF"/>
                <w:sz w:val="20"/>
              </w:rPr>
              <w:t>Example Value</w:t>
            </w:r>
          </w:p>
        </w:tc>
      </w:tr>
      <w:tr w14:paraId="4CE5879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40AB9B5">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1E9F9FFE">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2B2FC5C">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0A2A1599">
            <w:r>
              <w:rPr>
                <w:rFonts w:ascii="Plus Jakarta Sans" w:hAnsi="Plus Jakarta Sans"/>
                <w:b w:val="0"/>
                <w:i w:val="0"/>
                <w:color w:val="0F172A"/>
                <w:sz w:val="19"/>
              </w:rPr>
              <w:t>User ID</w:t>
            </w:r>
          </w:p>
        </w:tc>
        <w:tc>
          <w:tcPr>
            <w:tcW w:w="1872" w:type="dxa"/>
            <w:shd w:val="clear" w:color="auto" w:fill="F8FAFC"/>
            <w:tcMar>
              <w:top w:w="100" w:type="dxa"/>
              <w:left w:w="180" w:type="dxa"/>
              <w:bottom w:w="100" w:type="dxa"/>
              <w:right w:w="180" w:type="dxa"/>
            </w:tcMar>
          </w:tcPr>
          <w:p w14:paraId="37F598F3">
            <w:r>
              <w:rPr>
                <w:rFonts w:ascii="Plus Jakarta Sans" w:hAnsi="Plus Jakarta Sans"/>
                <w:b w:val="0"/>
                <w:i w:val="0"/>
                <w:color w:val="0F172A"/>
                <w:sz w:val="19"/>
              </w:rPr>
              <w:t>101</w:t>
            </w:r>
          </w:p>
        </w:tc>
      </w:tr>
      <w:tr w14:paraId="0A8C91F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1871ABE">
            <w:r>
              <w:rPr>
                <w:rFonts w:ascii="Plus Jakarta Sans" w:hAnsi="Plus Jakarta Sans"/>
                <w:b/>
                <w:i w:val="0"/>
                <w:color w:val="0F172A"/>
                <w:sz w:val="19"/>
              </w:rPr>
              <w:t>name</w:t>
            </w:r>
          </w:p>
        </w:tc>
        <w:tc>
          <w:tcPr>
            <w:tcW w:w="1872" w:type="dxa"/>
            <w:shd w:val="clear" w:color="auto" w:fill="FFFFFF"/>
            <w:tcMar>
              <w:top w:w="100" w:type="dxa"/>
              <w:left w:w="180" w:type="dxa"/>
              <w:bottom w:w="100" w:type="dxa"/>
              <w:right w:w="180" w:type="dxa"/>
            </w:tcMar>
          </w:tcPr>
          <w:p w14:paraId="71B00685">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9186708">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B7617D2">
            <w:r>
              <w:rPr>
                <w:rFonts w:ascii="Plus Jakarta Sans" w:hAnsi="Plus Jakarta Sans"/>
                <w:b w:val="0"/>
                <w:i w:val="0"/>
                <w:color w:val="0F172A"/>
                <w:sz w:val="19"/>
              </w:rPr>
              <w:t>Full Legal Name</w:t>
            </w:r>
          </w:p>
        </w:tc>
        <w:tc>
          <w:tcPr>
            <w:tcW w:w="1872" w:type="dxa"/>
            <w:shd w:val="clear" w:color="auto" w:fill="FFFFFF"/>
            <w:tcMar>
              <w:top w:w="100" w:type="dxa"/>
              <w:left w:w="180" w:type="dxa"/>
              <w:bottom w:w="100" w:type="dxa"/>
              <w:right w:w="180" w:type="dxa"/>
            </w:tcMar>
          </w:tcPr>
          <w:p w14:paraId="198E1D1E">
            <w:r>
              <w:rPr>
                <w:rFonts w:ascii="Plus Jakarta Sans" w:hAnsi="Plus Jakarta Sans"/>
                <w:b w:val="0"/>
                <w:i w:val="0"/>
                <w:color w:val="0F172A"/>
                <w:sz w:val="19"/>
              </w:rPr>
              <w:t>Arpit Kalathiya (D021)</w:t>
            </w:r>
          </w:p>
        </w:tc>
      </w:tr>
      <w:tr w14:paraId="0349FD7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FA56C7B">
            <w:r>
              <w:rPr>
                <w:rFonts w:ascii="Plus Jakarta Sans" w:hAnsi="Plus Jakarta Sans"/>
                <w:b/>
                <w:i w:val="0"/>
                <w:color w:val="0F172A"/>
                <w:sz w:val="19"/>
              </w:rPr>
              <w:t>email</w:t>
            </w:r>
          </w:p>
        </w:tc>
        <w:tc>
          <w:tcPr>
            <w:tcW w:w="1872" w:type="dxa"/>
            <w:shd w:val="clear" w:color="auto" w:fill="F8FAFC"/>
            <w:tcMar>
              <w:top w:w="100" w:type="dxa"/>
              <w:left w:w="180" w:type="dxa"/>
              <w:bottom w:w="100" w:type="dxa"/>
              <w:right w:w="180" w:type="dxa"/>
            </w:tcMar>
          </w:tcPr>
          <w:p w14:paraId="07BEC738">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118EDFC2">
            <w:r>
              <w:rPr>
                <w:rFonts w:ascii="Plus Jakarta Sans" w:hAnsi="Plus Jakarta Sans"/>
                <w:b w:val="0"/>
                <w:i w:val="0"/>
                <w:color w:val="0F172A"/>
                <w:sz w:val="19"/>
              </w:rPr>
              <w:t>UNIQUE, NOT NULL</w:t>
            </w:r>
          </w:p>
        </w:tc>
        <w:tc>
          <w:tcPr>
            <w:tcW w:w="1872" w:type="dxa"/>
            <w:shd w:val="clear" w:color="auto" w:fill="F8FAFC"/>
            <w:tcMar>
              <w:top w:w="100" w:type="dxa"/>
              <w:left w:w="180" w:type="dxa"/>
              <w:bottom w:w="100" w:type="dxa"/>
              <w:right w:w="180" w:type="dxa"/>
            </w:tcMar>
          </w:tcPr>
          <w:p w14:paraId="5FFFE96B">
            <w:r>
              <w:rPr>
                <w:rFonts w:ascii="Plus Jakarta Sans" w:hAnsi="Plus Jakarta Sans"/>
                <w:b w:val="0"/>
                <w:i w:val="0"/>
                <w:color w:val="0F172A"/>
                <w:sz w:val="19"/>
              </w:rPr>
              <w:t>Email Address</w:t>
            </w:r>
          </w:p>
        </w:tc>
        <w:tc>
          <w:tcPr>
            <w:tcW w:w="1872" w:type="dxa"/>
            <w:shd w:val="clear" w:color="auto" w:fill="F8FAFC"/>
            <w:tcMar>
              <w:top w:w="100" w:type="dxa"/>
              <w:left w:w="180" w:type="dxa"/>
              <w:bottom w:w="100" w:type="dxa"/>
              <w:right w:w="180" w:type="dxa"/>
            </w:tcMar>
          </w:tcPr>
          <w:p w14:paraId="26D93BCE">
            <w:r>
              <w:rPr>
                <w:rFonts w:ascii="Plus Jakarta Sans" w:hAnsi="Plus Jakarta Sans"/>
                <w:b w:val="0"/>
                <w:i w:val="0"/>
                <w:color w:val="0F172A"/>
                <w:sz w:val="19"/>
              </w:rPr>
              <w:t>arpit@learningcurve.com</w:t>
            </w:r>
          </w:p>
        </w:tc>
      </w:tr>
      <w:tr w14:paraId="1E2208B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DA7A444">
            <w:r>
              <w:rPr>
                <w:rFonts w:ascii="Plus Jakarta Sans" w:hAnsi="Plus Jakarta Sans"/>
                <w:b/>
                <w:i w:val="0"/>
                <w:color w:val="0F172A"/>
                <w:sz w:val="19"/>
              </w:rPr>
              <w:t>password</w:t>
            </w:r>
          </w:p>
        </w:tc>
        <w:tc>
          <w:tcPr>
            <w:tcW w:w="1872" w:type="dxa"/>
            <w:shd w:val="clear" w:color="auto" w:fill="FFFFFF"/>
            <w:tcMar>
              <w:top w:w="100" w:type="dxa"/>
              <w:left w:w="180" w:type="dxa"/>
              <w:bottom w:w="100" w:type="dxa"/>
              <w:right w:w="180" w:type="dxa"/>
            </w:tcMar>
          </w:tcPr>
          <w:p w14:paraId="0777A32C">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0F499DC8">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C62B9D4">
            <w:r>
              <w:rPr>
                <w:rFonts w:ascii="Plus Jakarta Sans" w:hAnsi="Plus Jakarta Sans"/>
                <w:b w:val="0"/>
                <w:i w:val="0"/>
                <w:color w:val="0F172A"/>
                <w:sz w:val="19"/>
              </w:rPr>
              <w:t>Bcrypt Hashed Password</w:t>
            </w:r>
          </w:p>
        </w:tc>
        <w:tc>
          <w:tcPr>
            <w:tcW w:w="1872" w:type="dxa"/>
            <w:shd w:val="clear" w:color="auto" w:fill="FFFFFF"/>
            <w:tcMar>
              <w:top w:w="100" w:type="dxa"/>
              <w:left w:w="180" w:type="dxa"/>
              <w:bottom w:w="100" w:type="dxa"/>
              <w:right w:w="180" w:type="dxa"/>
            </w:tcMar>
          </w:tcPr>
          <w:p w14:paraId="1CAC1EE7">
            <w:r>
              <w:rPr>
                <w:rFonts w:ascii="Plus Jakarta Sans" w:hAnsi="Plus Jakarta Sans"/>
                <w:b w:val="0"/>
                <w:i w:val="0"/>
                <w:color w:val="0F172A"/>
                <w:sz w:val="19"/>
              </w:rPr>
              <w:t>$2y$12$e8...</w:t>
            </w:r>
          </w:p>
        </w:tc>
      </w:tr>
      <w:tr w14:paraId="29FCDE5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1772942">
            <w:r>
              <w:rPr>
                <w:rFonts w:ascii="Plus Jakarta Sans" w:hAnsi="Plus Jakarta Sans"/>
                <w:b/>
                <w:i w:val="0"/>
                <w:color w:val="0F172A"/>
                <w:sz w:val="19"/>
              </w:rPr>
              <w:t>role</w:t>
            </w:r>
          </w:p>
        </w:tc>
        <w:tc>
          <w:tcPr>
            <w:tcW w:w="1872" w:type="dxa"/>
            <w:shd w:val="clear" w:color="auto" w:fill="F8FAFC"/>
            <w:tcMar>
              <w:top w:w="100" w:type="dxa"/>
              <w:left w:w="180" w:type="dxa"/>
              <w:bottom w:w="100" w:type="dxa"/>
              <w:right w:w="180" w:type="dxa"/>
            </w:tcMar>
          </w:tcPr>
          <w:p w14:paraId="2F94690D">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6F419D53">
            <w:r>
              <w:rPr>
                <w:rFonts w:ascii="Plus Jakarta Sans" w:hAnsi="Plus Jakarta Sans"/>
                <w:b w:val="0"/>
                <w:i w:val="0"/>
                <w:color w:val="0F172A"/>
                <w:sz w:val="19"/>
              </w:rPr>
              <w:t>DEFAULT 'student'</w:t>
            </w:r>
          </w:p>
        </w:tc>
        <w:tc>
          <w:tcPr>
            <w:tcW w:w="1872" w:type="dxa"/>
            <w:shd w:val="clear" w:color="auto" w:fill="F8FAFC"/>
            <w:tcMar>
              <w:top w:w="100" w:type="dxa"/>
              <w:left w:w="180" w:type="dxa"/>
              <w:bottom w:w="100" w:type="dxa"/>
              <w:right w:w="180" w:type="dxa"/>
            </w:tcMar>
          </w:tcPr>
          <w:p w14:paraId="20537323">
            <w:r>
              <w:rPr>
                <w:rFonts w:ascii="Plus Jakarta Sans" w:hAnsi="Plus Jakarta Sans"/>
                <w:b w:val="0"/>
                <w:i w:val="0"/>
                <w:color w:val="0F172A"/>
                <w:sz w:val="19"/>
              </w:rPr>
              <w:t>User Role ('student','instructor','staff','finance','admin')</w:t>
            </w:r>
          </w:p>
        </w:tc>
        <w:tc>
          <w:tcPr>
            <w:tcW w:w="1872" w:type="dxa"/>
            <w:shd w:val="clear" w:color="auto" w:fill="F8FAFC"/>
            <w:tcMar>
              <w:top w:w="100" w:type="dxa"/>
              <w:left w:w="180" w:type="dxa"/>
              <w:bottom w:w="100" w:type="dxa"/>
              <w:right w:w="180" w:type="dxa"/>
            </w:tcMar>
          </w:tcPr>
          <w:p w14:paraId="23D1183F">
            <w:r>
              <w:rPr>
                <w:rFonts w:ascii="Plus Jakarta Sans" w:hAnsi="Plus Jakarta Sans"/>
                <w:b w:val="0"/>
                <w:i w:val="0"/>
                <w:color w:val="0F172A"/>
                <w:sz w:val="19"/>
              </w:rPr>
              <w:t>student</w:t>
            </w:r>
          </w:p>
        </w:tc>
      </w:tr>
      <w:tr w14:paraId="49F88F6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153A83D">
            <w:r>
              <w:rPr>
                <w:rFonts w:ascii="Plus Jakarta Sans" w:hAnsi="Plus Jakarta Sans"/>
                <w:b/>
                <w:i w:val="0"/>
                <w:color w:val="0F172A"/>
                <w:sz w:val="19"/>
              </w:rPr>
              <w:t>is_blocked</w:t>
            </w:r>
          </w:p>
        </w:tc>
        <w:tc>
          <w:tcPr>
            <w:tcW w:w="1872" w:type="dxa"/>
            <w:shd w:val="clear" w:color="auto" w:fill="FFFFFF"/>
            <w:tcMar>
              <w:top w:w="100" w:type="dxa"/>
              <w:left w:w="180" w:type="dxa"/>
              <w:bottom w:w="100" w:type="dxa"/>
              <w:right w:w="180" w:type="dxa"/>
            </w:tcMar>
          </w:tcPr>
          <w:p w14:paraId="2F275492">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34B58D5C">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0107A57B">
            <w:r>
              <w:rPr>
                <w:rFonts w:ascii="Plus Jakarta Sans" w:hAnsi="Plus Jakarta Sans"/>
                <w:b w:val="0"/>
                <w:i w:val="0"/>
                <w:color w:val="0F172A"/>
                <w:sz w:val="19"/>
              </w:rPr>
              <w:t>Account Block Status</w:t>
            </w:r>
          </w:p>
        </w:tc>
        <w:tc>
          <w:tcPr>
            <w:tcW w:w="1872" w:type="dxa"/>
            <w:shd w:val="clear" w:color="auto" w:fill="FFFFFF"/>
            <w:tcMar>
              <w:top w:w="100" w:type="dxa"/>
              <w:left w:w="180" w:type="dxa"/>
              <w:bottom w:w="100" w:type="dxa"/>
              <w:right w:w="180" w:type="dxa"/>
            </w:tcMar>
          </w:tcPr>
          <w:p w14:paraId="5EBD0C43">
            <w:r>
              <w:rPr>
                <w:rFonts w:ascii="Plus Jakarta Sans" w:hAnsi="Plus Jakarta Sans"/>
                <w:b w:val="0"/>
                <w:i w:val="0"/>
                <w:color w:val="0F172A"/>
                <w:sz w:val="19"/>
              </w:rPr>
              <w:t>0 (False)</w:t>
            </w:r>
          </w:p>
        </w:tc>
      </w:tr>
      <w:tr w14:paraId="10947C50">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9F43993">
            <w:r>
              <w:rPr>
                <w:rFonts w:ascii="Plus Jakarta Sans" w:hAnsi="Plus Jakarta Sans"/>
                <w:b/>
                <w:i w:val="0"/>
                <w:color w:val="0F172A"/>
                <w:sz w:val="19"/>
              </w:rPr>
              <w:t>position</w:t>
            </w:r>
          </w:p>
        </w:tc>
        <w:tc>
          <w:tcPr>
            <w:tcW w:w="1872" w:type="dxa"/>
            <w:shd w:val="clear" w:color="auto" w:fill="F8FAFC"/>
            <w:tcMar>
              <w:top w:w="100" w:type="dxa"/>
              <w:left w:w="180" w:type="dxa"/>
              <w:bottom w:w="100" w:type="dxa"/>
              <w:right w:w="180" w:type="dxa"/>
            </w:tcMar>
          </w:tcPr>
          <w:p w14:paraId="45F78734">
            <w:r>
              <w:rPr>
                <w:rFonts w:ascii="Plus Jakarta Sans" w:hAnsi="Plus Jakarta Sans"/>
                <w:b w:val="0"/>
                <w:i w:val="0"/>
                <w:color w:val="0F172A"/>
                <w:sz w:val="19"/>
              </w:rPr>
              <w:t>VARCHAR(100)</w:t>
            </w:r>
          </w:p>
        </w:tc>
        <w:tc>
          <w:tcPr>
            <w:tcW w:w="1872" w:type="dxa"/>
            <w:shd w:val="clear" w:color="auto" w:fill="F8FAFC"/>
            <w:tcMar>
              <w:top w:w="100" w:type="dxa"/>
              <w:left w:w="180" w:type="dxa"/>
              <w:bottom w:w="100" w:type="dxa"/>
              <w:right w:w="180" w:type="dxa"/>
            </w:tcMar>
          </w:tcPr>
          <w:p w14:paraId="1422B926">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1B7DAD60">
            <w:r>
              <w:rPr>
                <w:rFonts w:ascii="Plus Jakarta Sans" w:hAnsi="Plus Jakarta Sans"/>
                <w:b w:val="0"/>
                <w:i w:val="0"/>
                <w:color w:val="0F172A"/>
                <w:sz w:val="19"/>
              </w:rPr>
              <w:t>Staff Job Title</w:t>
            </w:r>
          </w:p>
        </w:tc>
        <w:tc>
          <w:tcPr>
            <w:tcW w:w="1872" w:type="dxa"/>
            <w:shd w:val="clear" w:color="auto" w:fill="F8FAFC"/>
            <w:tcMar>
              <w:top w:w="100" w:type="dxa"/>
              <w:left w:w="180" w:type="dxa"/>
              <w:bottom w:w="100" w:type="dxa"/>
              <w:right w:w="180" w:type="dxa"/>
            </w:tcMar>
          </w:tcPr>
          <w:p w14:paraId="68B91CDF">
            <w:r>
              <w:rPr>
                <w:rFonts w:ascii="Plus Jakarta Sans" w:hAnsi="Plus Jakarta Sans"/>
                <w:b w:val="0"/>
                <w:i w:val="0"/>
                <w:color w:val="0F172A"/>
                <w:sz w:val="19"/>
              </w:rPr>
              <w:t>Senior Support Specialist</w:t>
            </w:r>
          </w:p>
        </w:tc>
      </w:tr>
      <w:tr w14:paraId="74D0998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AF74407">
            <w:r>
              <w:rPr>
                <w:rFonts w:ascii="Plus Jakarta Sans" w:hAnsi="Plus Jakarta Sans"/>
                <w:b/>
                <w:i w:val="0"/>
                <w:color w:val="0F172A"/>
                <w:sz w:val="19"/>
              </w:rPr>
              <w:t>salary</w:t>
            </w:r>
          </w:p>
        </w:tc>
        <w:tc>
          <w:tcPr>
            <w:tcW w:w="1872" w:type="dxa"/>
            <w:shd w:val="clear" w:color="auto" w:fill="FFFFFF"/>
            <w:tcMar>
              <w:top w:w="100" w:type="dxa"/>
              <w:left w:w="180" w:type="dxa"/>
              <w:bottom w:w="100" w:type="dxa"/>
              <w:right w:w="180" w:type="dxa"/>
            </w:tcMar>
          </w:tcPr>
          <w:p w14:paraId="0CDE4D6C">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6EB76329">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3E7CB4EA">
            <w:r>
              <w:rPr>
                <w:rFonts w:ascii="Plus Jakarta Sans" w:hAnsi="Plus Jakarta Sans"/>
                <w:b w:val="0"/>
                <w:i w:val="0"/>
                <w:color w:val="0F172A"/>
                <w:sz w:val="19"/>
              </w:rPr>
              <w:t>Daily Wage Rate (INR)</w:t>
            </w:r>
          </w:p>
        </w:tc>
        <w:tc>
          <w:tcPr>
            <w:tcW w:w="1872" w:type="dxa"/>
            <w:shd w:val="clear" w:color="auto" w:fill="FFFFFF"/>
            <w:tcMar>
              <w:top w:w="100" w:type="dxa"/>
              <w:left w:w="180" w:type="dxa"/>
              <w:bottom w:w="100" w:type="dxa"/>
              <w:right w:w="180" w:type="dxa"/>
            </w:tcMar>
          </w:tcPr>
          <w:p w14:paraId="470E7288">
            <w:r>
              <w:rPr>
                <w:rFonts w:ascii="Plus Jakarta Sans" w:hAnsi="Plus Jakarta Sans"/>
                <w:b w:val="0"/>
                <w:i w:val="0"/>
                <w:color w:val="0F172A"/>
                <w:sz w:val="19"/>
              </w:rPr>
              <w:t>1000.00</w:t>
            </w:r>
          </w:p>
        </w:tc>
      </w:tr>
      <w:tr w14:paraId="4783610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4044D53">
            <w:r>
              <w:rPr>
                <w:rFonts w:ascii="Plus Jakarta Sans" w:hAnsi="Plus Jakarta Sans"/>
                <w:b/>
                <w:i w:val="0"/>
                <w:color w:val="0F172A"/>
                <w:sz w:val="19"/>
              </w:rPr>
              <w:t>bank_account</w:t>
            </w:r>
          </w:p>
        </w:tc>
        <w:tc>
          <w:tcPr>
            <w:tcW w:w="1872" w:type="dxa"/>
            <w:shd w:val="clear" w:color="auto" w:fill="F8FAFC"/>
            <w:tcMar>
              <w:top w:w="100" w:type="dxa"/>
              <w:left w:w="180" w:type="dxa"/>
              <w:bottom w:w="100" w:type="dxa"/>
              <w:right w:w="180" w:type="dxa"/>
            </w:tcMar>
          </w:tcPr>
          <w:p w14:paraId="2F479DCA">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30BDCB45">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94BF73C">
            <w:r>
              <w:rPr>
                <w:rFonts w:ascii="Plus Jakarta Sans" w:hAnsi="Plus Jakarta Sans"/>
                <w:b w:val="0"/>
                <w:i w:val="0"/>
                <w:color w:val="0F172A"/>
                <w:sz w:val="19"/>
              </w:rPr>
              <w:t>Bank Account Number</w:t>
            </w:r>
          </w:p>
        </w:tc>
        <w:tc>
          <w:tcPr>
            <w:tcW w:w="1872" w:type="dxa"/>
            <w:shd w:val="clear" w:color="auto" w:fill="F8FAFC"/>
            <w:tcMar>
              <w:top w:w="100" w:type="dxa"/>
              <w:left w:w="180" w:type="dxa"/>
              <w:bottom w:w="100" w:type="dxa"/>
              <w:right w:w="180" w:type="dxa"/>
            </w:tcMar>
          </w:tcPr>
          <w:p w14:paraId="5E61B79F">
            <w:r>
              <w:rPr>
                <w:rFonts w:ascii="Plus Jakarta Sans" w:hAnsi="Plus Jakarta Sans"/>
                <w:b w:val="0"/>
                <w:i w:val="0"/>
                <w:color w:val="0F172A"/>
                <w:sz w:val="19"/>
              </w:rPr>
              <w:t>987654321012</w:t>
            </w:r>
          </w:p>
        </w:tc>
      </w:tr>
      <w:tr w14:paraId="492FF65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3208E71">
            <w:r>
              <w:rPr>
                <w:rFonts w:ascii="Plus Jakarta Sans" w:hAnsi="Plus Jakarta Sans"/>
                <w:b/>
                <w:i w:val="0"/>
                <w:color w:val="0F172A"/>
                <w:sz w:val="19"/>
              </w:rPr>
              <w:t>bank_name</w:t>
            </w:r>
          </w:p>
        </w:tc>
        <w:tc>
          <w:tcPr>
            <w:tcW w:w="1872" w:type="dxa"/>
            <w:shd w:val="clear" w:color="auto" w:fill="FFFFFF"/>
            <w:tcMar>
              <w:top w:w="100" w:type="dxa"/>
              <w:left w:w="180" w:type="dxa"/>
              <w:bottom w:w="100" w:type="dxa"/>
              <w:right w:w="180" w:type="dxa"/>
            </w:tcMar>
          </w:tcPr>
          <w:p w14:paraId="33692B8B">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0B91613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203B3AAD">
            <w:r>
              <w:rPr>
                <w:rFonts w:ascii="Plus Jakarta Sans" w:hAnsi="Plus Jakarta Sans"/>
                <w:b w:val="0"/>
                <w:i w:val="0"/>
                <w:color w:val="0F172A"/>
                <w:sz w:val="19"/>
              </w:rPr>
              <w:t>Bank Name</w:t>
            </w:r>
          </w:p>
        </w:tc>
        <w:tc>
          <w:tcPr>
            <w:tcW w:w="1872" w:type="dxa"/>
            <w:shd w:val="clear" w:color="auto" w:fill="FFFFFF"/>
            <w:tcMar>
              <w:top w:w="100" w:type="dxa"/>
              <w:left w:w="180" w:type="dxa"/>
              <w:bottom w:w="100" w:type="dxa"/>
              <w:right w:w="180" w:type="dxa"/>
            </w:tcMar>
          </w:tcPr>
          <w:p w14:paraId="5BF1C655">
            <w:r>
              <w:rPr>
                <w:rFonts w:ascii="Plus Jakarta Sans" w:hAnsi="Plus Jakarta Sans"/>
                <w:b w:val="0"/>
                <w:i w:val="0"/>
                <w:color w:val="0F172A"/>
                <w:sz w:val="19"/>
              </w:rPr>
              <w:t>State Bank of India</w:t>
            </w:r>
          </w:p>
        </w:tc>
      </w:tr>
      <w:tr w14:paraId="77177B15">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3E9B997">
            <w:r>
              <w:rPr>
                <w:rFonts w:ascii="Plus Jakarta Sans" w:hAnsi="Plus Jakarta Sans"/>
                <w:b/>
                <w:i w:val="0"/>
                <w:color w:val="0F172A"/>
                <w:sz w:val="19"/>
              </w:rPr>
              <w:t>bank_ifsc</w:t>
            </w:r>
          </w:p>
        </w:tc>
        <w:tc>
          <w:tcPr>
            <w:tcW w:w="1872" w:type="dxa"/>
            <w:shd w:val="clear" w:color="auto" w:fill="F8FAFC"/>
            <w:tcMar>
              <w:top w:w="100" w:type="dxa"/>
              <w:left w:w="180" w:type="dxa"/>
              <w:bottom w:w="100" w:type="dxa"/>
              <w:right w:w="180" w:type="dxa"/>
            </w:tcMar>
          </w:tcPr>
          <w:p w14:paraId="6DB8866E">
            <w:r>
              <w:rPr>
                <w:rFonts w:ascii="Plus Jakarta Sans" w:hAnsi="Plus Jakarta Sans"/>
                <w:b w:val="0"/>
                <w:i w:val="0"/>
                <w:color w:val="0F172A"/>
                <w:sz w:val="19"/>
              </w:rPr>
              <w:t>VARCHAR(20)</w:t>
            </w:r>
          </w:p>
        </w:tc>
        <w:tc>
          <w:tcPr>
            <w:tcW w:w="1872" w:type="dxa"/>
            <w:shd w:val="clear" w:color="auto" w:fill="F8FAFC"/>
            <w:tcMar>
              <w:top w:w="100" w:type="dxa"/>
              <w:left w:w="180" w:type="dxa"/>
              <w:bottom w:w="100" w:type="dxa"/>
              <w:right w:w="180" w:type="dxa"/>
            </w:tcMar>
          </w:tcPr>
          <w:p w14:paraId="76060330">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2DD2A159">
            <w:r>
              <w:rPr>
                <w:rFonts w:ascii="Plus Jakarta Sans" w:hAnsi="Plus Jakarta Sans"/>
                <w:b w:val="0"/>
                <w:i w:val="0"/>
                <w:color w:val="0F172A"/>
                <w:sz w:val="19"/>
              </w:rPr>
              <w:t>Bank IFSC Code</w:t>
            </w:r>
          </w:p>
        </w:tc>
        <w:tc>
          <w:tcPr>
            <w:tcW w:w="1872" w:type="dxa"/>
            <w:shd w:val="clear" w:color="auto" w:fill="F8FAFC"/>
            <w:tcMar>
              <w:top w:w="100" w:type="dxa"/>
              <w:left w:w="180" w:type="dxa"/>
              <w:bottom w:w="100" w:type="dxa"/>
              <w:right w:w="180" w:type="dxa"/>
            </w:tcMar>
          </w:tcPr>
          <w:p w14:paraId="4B917B3D">
            <w:r>
              <w:rPr>
                <w:rFonts w:ascii="Plus Jakarta Sans" w:hAnsi="Plus Jakarta Sans"/>
                <w:b w:val="0"/>
                <w:i w:val="0"/>
                <w:color w:val="0F172A"/>
                <w:sz w:val="19"/>
              </w:rPr>
              <w:t>SBIN0001234</w:t>
            </w:r>
          </w:p>
        </w:tc>
      </w:tr>
      <w:tr w14:paraId="0328572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68DC942">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3461C728">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65B32AF3">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636D431D">
            <w:r>
              <w:rPr>
                <w:rFonts w:ascii="Plus Jakarta Sans" w:hAnsi="Plus Jakarta Sans"/>
                <w:b w:val="0"/>
                <w:i w:val="0"/>
                <w:color w:val="0F172A"/>
                <w:sz w:val="19"/>
              </w:rPr>
              <w:t>Creation Timestamp</w:t>
            </w:r>
          </w:p>
        </w:tc>
        <w:tc>
          <w:tcPr>
            <w:tcW w:w="1872" w:type="dxa"/>
            <w:shd w:val="clear" w:color="auto" w:fill="FFFFFF"/>
            <w:tcMar>
              <w:top w:w="100" w:type="dxa"/>
              <w:left w:w="180" w:type="dxa"/>
              <w:bottom w:w="100" w:type="dxa"/>
              <w:right w:w="180" w:type="dxa"/>
            </w:tcMar>
          </w:tcPr>
          <w:p w14:paraId="76B63B4E">
            <w:r>
              <w:rPr>
                <w:rFonts w:ascii="Plus Jakarta Sans" w:hAnsi="Plus Jakarta Sans"/>
                <w:b w:val="0"/>
                <w:i w:val="0"/>
                <w:color w:val="0F172A"/>
                <w:sz w:val="19"/>
              </w:rPr>
              <w:t>2026-10-01 10:00:00</w:t>
            </w:r>
          </w:p>
        </w:tc>
      </w:tr>
    </w:tbl>
    <w:p w14:paraId="7116040A">
      <w:r>
        <w:rPr>
          <w:rFonts w:ascii="Outfit" w:hAnsi="Outfit"/>
          <w:b/>
          <w:i w:val="0"/>
          <w:color w:val="059669"/>
          <w:sz w:val="22"/>
        </w:rPr>
        <w:t>Data Dictionary Table: 2. COURSES (`courses`)</w:t>
      </w:r>
    </w:p>
    <w:tbl>
      <w:tblPr>
        <w:tblStyle w:val="12"/>
        <w:tblW w:w="0" w:type="auto"/>
        <w:jc w:val="center"/>
        <w:tblLayout w:type="autofit"/>
        <w:tblCellMar>
          <w:top w:w="0" w:type="dxa"/>
          <w:left w:w="108" w:type="dxa"/>
          <w:bottom w:w="0" w:type="dxa"/>
          <w:right w:w="108" w:type="dxa"/>
        </w:tblCellMar>
      </w:tblPr>
      <w:tblGrid>
        <w:gridCol w:w="1657"/>
        <w:gridCol w:w="1782"/>
        <w:gridCol w:w="2060"/>
        <w:gridCol w:w="1394"/>
        <w:gridCol w:w="2827"/>
      </w:tblGrid>
      <w:tr w14:paraId="73CA45E3">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6418D627">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092557A">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230456E9">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02B3A5C9">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6B89B85C">
            <w:r>
              <w:rPr>
                <w:rFonts w:ascii="Outfit" w:hAnsi="Outfit"/>
                <w:b/>
                <w:i w:val="0"/>
                <w:color w:val="FFFFFF"/>
                <w:sz w:val="20"/>
              </w:rPr>
              <w:t>Example Value</w:t>
            </w:r>
          </w:p>
        </w:tc>
      </w:tr>
      <w:tr w14:paraId="356A215F">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C078AD9">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312CBD09">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78A63B5">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7C09D773">
            <w:r>
              <w:rPr>
                <w:rFonts w:ascii="Plus Jakarta Sans" w:hAnsi="Plus Jakarta Sans"/>
                <w:b w:val="0"/>
                <w:i w:val="0"/>
                <w:color w:val="0F172A"/>
                <w:sz w:val="19"/>
              </w:rPr>
              <w:t>Course Unique ID</w:t>
            </w:r>
          </w:p>
        </w:tc>
        <w:tc>
          <w:tcPr>
            <w:tcW w:w="1872" w:type="dxa"/>
            <w:shd w:val="clear" w:color="auto" w:fill="F0FDF4"/>
            <w:tcMar>
              <w:top w:w="100" w:type="dxa"/>
              <w:left w:w="180" w:type="dxa"/>
              <w:bottom w:w="100" w:type="dxa"/>
              <w:right w:w="180" w:type="dxa"/>
            </w:tcMar>
          </w:tcPr>
          <w:p w14:paraId="03C6E699">
            <w:r>
              <w:rPr>
                <w:rFonts w:ascii="Plus Jakarta Sans" w:hAnsi="Plus Jakarta Sans"/>
                <w:b w:val="0"/>
                <w:i w:val="0"/>
                <w:color w:val="0F172A"/>
                <w:sz w:val="19"/>
              </w:rPr>
              <w:t>1</w:t>
            </w:r>
          </w:p>
        </w:tc>
      </w:tr>
      <w:tr w14:paraId="33B10B6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EE0152F">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13BBC2AE">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6254643E">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C244392">
            <w:r>
              <w:rPr>
                <w:rFonts w:ascii="Plus Jakarta Sans" w:hAnsi="Plus Jakarta Sans"/>
                <w:b w:val="0"/>
                <w:i w:val="0"/>
                <w:color w:val="0F172A"/>
                <w:sz w:val="19"/>
              </w:rPr>
              <w:t>Course Title</w:t>
            </w:r>
          </w:p>
        </w:tc>
        <w:tc>
          <w:tcPr>
            <w:tcW w:w="1872" w:type="dxa"/>
            <w:shd w:val="clear" w:color="auto" w:fill="FFFFFF"/>
            <w:tcMar>
              <w:top w:w="100" w:type="dxa"/>
              <w:left w:w="180" w:type="dxa"/>
              <w:bottom w:w="100" w:type="dxa"/>
              <w:right w:w="180" w:type="dxa"/>
            </w:tcMar>
          </w:tcPr>
          <w:p w14:paraId="27E9AC5B">
            <w:r>
              <w:rPr>
                <w:rFonts w:ascii="Plus Jakarta Sans" w:hAnsi="Plus Jakarta Sans"/>
                <w:b w:val="0"/>
                <w:i w:val="0"/>
                <w:color w:val="0F172A"/>
                <w:sz w:val="19"/>
              </w:rPr>
              <w:t>Full-Stack Web Development 2026</w:t>
            </w:r>
          </w:p>
        </w:tc>
      </w:tr>
      <w:tr w14:paraId="3E9D7F6D">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C361A75">
            <w:r>
              <w:rPr>
                <w:rFonts w:ascii="Plus Jakarta Sans" w:hAnsi="Plus Jakarta Sans"/>
                <w:b/>
                <w:i w:val="0"/>
                <w:color w:val="0F172A"/>
                <w:sz w:val="19"/>
              </w:rPr>
              <w:t>slug</w:t>
            </w:r>
          </w:p>
        </w:tc>
        <w:tc>
          <w:tcPr>
            <w:tcW w:w="1872" w:type="dxa"/>
            <w:shd w:val="clear" w:color="auto" w:fill="F0FDF4"/>
            <w:tcMar>
              <w:top w:w="100" w:type="dxa"/>
              <w:left w:w="180" w:type="dxa"/>
              <w:bottom w:w="100" w:type="dxa"/>
              <w:right w:w="180" w:type="dxa"/>
            </w:tcMar>
          </w:tcPr>
          <w:p w14:paraId="01B8D3F1">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13AAB89E">
            <w:r>
              <w:rPr>
                <w:rFonts w:ascii="Plus Jakarta Sans" w:hAnsi="Plus Jakarta Sans"/>
                <w:b w:val="0"/>
                <w:i w:val="0"/>
                <w:color w:val="0F172A"/>
                <w:sz w:val="19"/>
              </w:rPr>
              <w:t>UNIQUE, NOT NULL</w:t>
            </w:r>
          </w:p>
        </w:tc>
        <w:tc>
          <w:tcPr>
            <w:tcW w:w="1872" w:type="dxa"/>
            <w:shd w:val="clear" w:color="auto" w:fill="F0FDF4"/>
            <w:tcMar>
              <w:top w:w="100" w:type="dxa"/>
              <w:left w:w="180" w:type="dxa"/>
              <w:bottom w:w="100" w:type="dxa"/>
              <w:right w:w="180" w:type="dxa"/>
            </w:tcMar>
          </w:tcPr>
          <w:p w14:paraId="4EF92E18">
            <w:r>
              <w:rPr>
                <w:rFonts w:ascii="Plus Jakarta Sans" w:hAnsi="Plus Jakarta Sans"/>
                <w:b w:val="0"/>
                <w:i w:val="0"/>
                <w:color w:val="0F172A"/>
                <w:sz w:val="19"/>
              </w:rPr>
              <w:t>URL Slug</w:t>
            </w:r>
          </w:p>
        </w:tc>
        <w:tc>
          <w:tcPr>
            <w:tcW w:w="1872" w:type="dxa"/>
            <w:shd w:val="clear" w:color="auto" w:fill="F0FDF4"/>
            <w:tcMar>
              <w:top w:w="100" w:type="dxa"/>
              <w:left w:w="180" w:type="dxa"/>
              <w:bottom w:w="100" w:type="dxa"/>
              <w:right w:w="180" w:type="dxa"/>
            </w:tcMar>
          </w:tcPr>
          <w:p w14:paraId="7913A08D">
            <w:r>
              <w:rPr>
                <w:rFonts w:ascii="Plus Jakarta Sans" w:hAnsi="Plus Jakarta Sans"/>
                <w:b w:val="0"/>
                <w:i w:val="0"/>
                <w:color w:val="0F172A"/>
                <w:sz w:val="19"/>
              </w:rPr>
              <w:t>full-stack-web-dev-2026</w:t>
            </w:r>
          </w:p>
        </w:tc>
      </w:tr>
      <w:tr w14:paraId="04E048C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7ACC9F3">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3E7E6E23">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0F485AC8">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3B35390">
            <w:r>
              <w:rPr>
                <w:rFonts w:ascii="Plus Jakarta Sans" w:hAnsi="Plus Jakarta Sans"/>
                <w:b w:val="0"/>
                <w:i w:val="0"/>
                <w:color w:val="0F172A"/>
                <w:sz w:val="19"/>
              </w:rPr>
              <w:t>Course Overview</w:t>
            </w:r>
          </w:p>
        </w:tc>
        <w:tc>
          <w:tcPr>
            <w:tcW w:w="1872" w:type="dxa"/>
            <w:shd w:val="clear" w:color="auto" w:fill="FFFFFF"/>
            <w:tcMar>
              <w:top w:w="100" w:type="dxa"/>
              <w:left w:w="180" w:type="dxa"/>
              <w:bottom w:w="100" w:type="dxa"/>
              <w:right w:w="180" w:type="dxa"/>
            </w:tcMar>
          </w:tcPr>
          <w:p w14:paraId="572465FC">
            <w:r>
              <w:rPr>
                <w:rFonts w:ascii="Plus Jakarta Sans" w:hAnsi="Plus Jakarta Sans"/>
                <w:b w:val="0"/>
                <w:i w:val="0"/>
                <w:color w:val="0F172A"/>
                <w:sz w:val="19"/>
              </w:rPr>
              <w:t>Master Laravel 11 and Tailwind...</w:t>
            </w:r>
          </w:p>
        </w:tc>
      </w:tr>
      <w:tr w14:paraId="36202A9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2589D7F">
            <w:r>
              <w:rPr>
                <w:rFonts w:ascii="Plus Jakarta Sans" w:hAnsi="Plus Jakarta Sans"/>
                <w:b/>
                <w:i w:val="0"/>
                <w:color w:val="0F172A"/>
                <w:sz w:val="19"/>
              </w:rPr>
              <w:t>category</w:t>
            </w:r>
          </w:p>
        </w:tc>
        <w:tc>
          <w:tcPr>
            <w:tcW w:w="1872" w:type="dxa"/>
            <w:shd w:val="clear" w:color="auto" w:fill="F0FDF4"/>
            <w:tcMar>
              <w:top w:w="100" w:type="dxa"/>
              <w:left w:w="180" w:type="dxa"/>
              <w:bottom w:w="100" w:type="dxa"/>
              <w:right w:w="180" w:type="dxa"/>
            </w:tcMar>
          </w:tcPr>
          <w:p w14:paraId="1D9725DF">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3DC33377">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534F964">
            <w:r>
              <w:rPr>
                <w:rFonts w:ascii="Plus Jakarta Sans" w:hAnsi="Plus Jakarta Sans"/>
                <w:b w:val="0"/>
                <w:i w:val="0"/>
                <w:color w:val="0F172A"/>
                <w:sz w:val="19"/>
              </w:rPr>
              <w:t>Category Tag</w:t>
            </w:r>
          </w:p>
        </w:tc>
        <w:tc>
          <w:tcPr>
            <w:tcW w:w="1872" w:type="dxa"/>
            <w:shd w:val="clear" w:color="auto" w:fill="F0FDF4"/>
            <w:tcMar>
              <w:top w:w="100" w:type="dxa"/>
              <w:left w:w="180" w:type="dxa"/>
              <w:bottom w:w="100" w:type="dxa"/>
              <w:right w:w="180" w:type="dxa"/>
            </w:tcMar>
          </w:tcPr>
          <w:p w14:paraId="2DDB4A65">
            <w:r>
              <w:rPr>
                <w:rFonts w:ascii="Plus Jakarta Sans" w:hAnsi="Plus Jakarta Sans"/>
                <w:b w:val="0"/>
                <w:i w:val="0"/>
                <w:color w:val="0F172A"/>
                <w:sz w:val="19"/>
              </w:rPr>
              <w:t>Web Development</w:t>
            </w:r>
          </w:p>
        </w:tc>
      </w:tr>
      <w:tr w14:paraId="047684B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4CE3D55">
            <w:r>
              <w:rPr>
                <w:rFonts w:ascii="Plus Jakarta Sans" w:hAnsi="Plus Jakarta Sans"/>
                <w:b/>
                <w:i w:val="0"/>
                <w:color w:val="0F172A"/>
                <w:sz w:val="19"/>
              </w:rPr>
              <w:t>level</w:t>
            </w:r>
          </w:p>
        </w:tc>
        <w:tc>
          <w:tcPr>
            <w:tcW w:w="1872" w:type="dxa"/>
            <w:shd w:val="clear" w:color="auto" w:fill="FFFFFF"/>
            <w:tcMar>
              <w:top w:w="100" w:type="dxa"/>
              <w:left w:w="180" w:type="dxa"/>
              <w:bottom w:w="100" w:type="dxa"/>
              <w:right w:w="180" w:type="dxa"/>
            </w:tcMar>
          </w:tcPr>
          <w:p w14:paraId="12D20132">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24BEF53E">
            <w:r>
              <w:rPr>
                <w:rFonts w:ascii="Plus Jakarta Sans" w:hAnsi="Plus Jakarta Sans"/>
                <w:b w:val="0"/>
                <w:i w:val="0"/>
                <w:color w:val="0F172A"/>
                <w:sz w:val="19"/>
              </w:rPr>
              <w:t>DEFAULT 'Beginner'</w:t>
            </w:r>
          </w:p>
        </w:tc>
        <w:tc>
          <w:tcPr>
            <w:tcW w:w="1872" w:type="dxa"/>
            <w:shd w:val="clear" w:color="auto" w:fill="FFFFFF"/>
            <w:tcMar>
              <w:top w:w="100" w:type="dxa"/>
              <w:left w:w="180" w:type="dxa"/>
              <w:bottom w:w="100" w:type="dxa"/>
              <w:right w:w="180" w:type="dxa"/>
            </w:tcMar>
          </w:tcPr>
          <w:p w14:paraId="23597E8B">
            <w:r>
              <w:rPr>
                <w:rFonts w:ascii="Plus Jakarta Sans" w:hAnsi="Plus Jakarta Sans"/>
                <w:b w:val="0"/>
                <w:i w:val="0"/>
                <w:color w:val="0F172A"/>
                <w:sz w:val="19"/>
              </w:rPr>
              <w:t>Difficulty Level</w:t>
            </w:r>
          </w:p>
        </w:tc>
        <w:tc>
          <w:tcPr>
            <w:tcW w:w="1872" w:type="dxa"/>
            <w:shd w:val="clear" w:color="auto" w:fill="FFFFFF"/>
            <w:tcMar>
              <w:top w:w="100" w:type="dxa"/>
              <w:left w:w="180" w:type="dxa"/>
              <w:bottom w:w="100" w:type="dxa"/>
              <w:right w:w="180" w:type="dxa"/>
            </w:tcMar>
          </w:tcPr>
          <w:p w14:paraId="294153DB">
            <w:r>
              <w:rPr>
                <w:rFonts w:ascii="Plus Jakarta Sans" w:hAnsi="Plus Jakarta Sans"/>
                <w:b w:val="0"/>
                <w:i w:val="0"/>
                <w:color w:val="0F172A"/>
                <w:sz w:val="19"/>
              </w:rPr>
              <w:t>Beginner</w:t>
            </w:r>
          </w:p>
        </w:tc>
      </w:tr>
      <w:tr w14:paraId="451FEF0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AF80602">
            <w:r>
              <w:rPr>
                <w:rFonts w:ascii="Plus Jakarta Sans" w:hAnsi="Plus Jakarta Sans"/>
                <w:b/>
                <w:i w:val="0"/>
                <w:color w:val="0F172A"/>
                <w:sz w:val="19"/>
              </w:rPr>
              <w:t>duration_hours</w:t>
            </w:r>
          </w:p>
        </w:tc>
        <w:tc>
          <w:tcPr>
            <w:tcW w:w="1872" w:type="dxa"/>
            <w:shd w:val="clear" w:color="auto" w:fill="F0FDF4"/>
            <w:tcMar>
              <w:top w:w="100" w:type="dxa"/>
              <w:left w:w="180" w:type="dxa"/>
              <w:bottom w:w="100" w:type="dxa"/>
              <w:right w:w="180" w:type="dxa"/>
            </w:tcMar>
          </w:tcPr>
          <w:p w14:paraId="78B120F5">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8BD8DA7">
            <w:r>
              <w:rPr>
                <w:rFonts w:ascii="Plus Jakarta Sans" w:hAnsi="Plus Jakarta Sans"/>
                <w:b w:val="0"/>
                <w:i w:val="0"/>
                <w:color w:val="0F172A"/>
                <w:sz w:val="19"/>
              </w:rPr>
              <w:t>DEFAULT 10</w:t>
            </w:r>
          </w:p>
        </w:tc>
        <w:tc>
          <w:tcPr>
            <w:tcW w:w="1872" w:type="dxa"/>
            <w:shd w:val="clear" w:color="auto" w:fill="F0FDF4"/>
            <w:tcMar>
              <w:top w:w="100" w:type="dxa"/>
              <w:left w:w="180" w:type="dxa"/>
              <w:bottom w:w="100" w:type="dxa"/>
              <w:right w:w="180" w:type="dxa"/>
            </w:tcMar>
          </w:tcPr>
          <w:p w14:paraId="0CAEB5B9">
            <w:r>
              <w:rPr>
                <w:rFonts w:ascii="Plus Jakarta Sans" w:hAnsi="Plus Jakarta Sans"/>
                <w:b w:val="0"/>
                <w:i w:val="0"/>
                <w:color w:val="0F172A"/>
                <w:sz w:val="19"/>
              </w:rPr>
              <w:t>Learning Duration</w:t>
            </w:r>
          </w:p>
        </w:tc>
        <w:tc>
          <w:tcPr>
            <w:tcW w:w="1872" w:type="dxa"/>
            <w:shd w:val="clear" w:color="auto" w:fill="F0FDF4"/>
            <w:tcMar>
              <w:top w:w="100" w:type="dxa"/>
              <w:left w:w="180" w:type="dxa"/>
              <w:bottom w:w="100" w:type="dxa"/>
              <w:right w:w="180" w:type="dxa"/>
            </w:tcMar>
          </w:tcPr>
          <w:p w14:paraId="739A2F6A">
            <w:r>
              <w:rPr>
                <w:rFonts w:ascii="Plus Jakarta Sans" w:hAnsi="Plus Jakarta Sans"/>
                <w:b w:val="0"/>
                <w:i w:val="0"/>
                <w:color w:val="0F172A"/>
                <w:sz w:val="19"/>
              </w:rPr>
              <w:t>40</w:t>
            </w:r>
          </w:p>
        </w:tc>
      </w:tr>
      <w:tr w14:paraId="191912A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AF3D660">
            <w:r>
              <w:rPr>
                <w:rFonts w:ascii="Plus Jakarta Sans" w:hAnsi="Plus Jakarta Sans"/>
                <w:b/>
                <w:i w:val="0"/>
                <w:color w:val="0F172A"/>
                <w:sz w:val="19"/>
              </w:rPr>
              <w:t>thumbnail</w:t>
            </w:r>
          </w:p>
        </w:tc>
        <w:tc>
          <w:tcPr>
            <w:tcW w:w="1872" w:type="dxa"/>
            <w:shd w:val="clear" w:color="auto" w:fill="FFFFFF"/>
            <w:tcMar>
              <w:top w:w="100" w:type="dxa"/>
              <w:left w:w="180" w:type="dxa"/>
              <w:bottom w:w="100" w:type="dxa"/>
              <w:right w:w="180" w:type="dxa"/>
            </w:tcMar>
          </w:tcPr>
          <w:p w14:paraId="1872BA3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2746B40">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71BCF181">
            <w:r>
              <w:rPr>
                <w:rFonts w:ascii="Plus Jakarta Sans" w:hAnsi="Plus Jakarta Sans"/>
                <w:b w:val="0"/>
                <w:i w:val="0"/>
                <w:color w:val="0F172A"/>
                <w:sz w:val="19"/>
              </w:rPr>
              <w:t>Banner Image Path</w:t>
            </w:r>
          </w:p>
        </w:tc>
        <w:tc>
          <w:tcPr>
            <w:tcW w:w="1872" w:type="dxa"/>
            <w:shd w:val="clear" w:color="auto" w:fill="FFFFFF"/>
            <w:tcMar>
              <w:top w:w="100" w:type="dxa"/>
              <w:left w:w="180" w:type="dxa"/>
              <w:bottom w:w="100" w:type="dxa"/>
              <w:right w:w="180" w:type="dxa"/>
            </w:tcMar>
          </w:tcPr>
          <w:p w14:paraId="77EACFEB">
            <w:r>
              <w:rPr>
                <w:rFonts w:ascii="Plus Jakarta Sans" w:hAnsi="Plus Jakarta Sans"/>
                <w:b w:val="0"/>
                <w:i w:val="0"/>
                <w:color w:val="0F172A"/>
                <w:sz w:val="19"/>
              </w:rPr>
              <w:t>/images/courses/webdev.jpg</w:t>
            </w:r>
          </w:p>
        </w:tc>
      </w:tr>
      <w:tr w14:paraId="6D4511D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52649FD">
            <w:r>
              <w:rPr>
                <w:rFonts w:ascii="Plus Jakarta Sans" w:hAnsi="Plus Jakarta Sans"/>
                <w:b/>
                <w:i w:val="0"/>
                <w:color w:val="0F172A"/>
                <w:sz w:val="19"/>
              </w:rPr>
              <w:t>is_published</w:t>
            </w:r>
          </w:p>
        </w:tc>
        <w:tc>
          <w:tcPr>
            <w:tcW w:w="1872" w:type="dxa"/>
            <w:shd w:val="clear" w:color="auto" w:fill="F0FDF4"/>
            <w:tcMar>
              <w:top w:w="100" w:type="dxa"/>
              <w:left w:w="180" w:type="dxa"/>
              <w:bottom w:w="100" w:type="dxa"/>
              <w:right w:w="180" w:type="dxa"/>
            </w:tcMar>
          </w:tcPr>
          <w:p w14:paraId="09F88980">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2DC245E0">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220B8188">
            <w:r>
              <w:rPr>
                <w:rFonts w:ascii="Plus Jakarta Sans" w:hAnsi="Plus Jakarta Sans"/>
                <w:b w:val="0"/>
                <w:i w:val="0"/>
                <w:color w:val="0F172A"/>
                <w:sz w:val="19"/>
              </w:rPr>
              <w:t>Publish Status</w:t>
            </w:r>
          </w:p>
        </w:tc>
        <w:tc>
          <w:tcPr>
            <w:tcW w:w="1872" w:type="dxa"/>
            <w:shd w:val="clear" w:color="auto" w:fill="F0FDF4"/>
            <w:tcMar>
              <w:top w:w="100" w:type="dxa"/>
              <w:left w:w="180" w:type="dxa"/>
              <w:bottom w:w="100" w:type="dxa"/>
              <w:right w:w="180" w:type="dxa"/>
            </w:tcMar>
          </w:tcPr>
          <w:p w14:paraId="49ECEA4D">
            <w:r>
              <w:rPr>
                <w:rFonts w:ascii="Plus Jakarta Sans" w:hAnsi="Plus Jakarta Sans"/>
                <w:b w:val="0"/>
                <w:i w:val="0"/>
                <w:color w:val="0F172A"/>
                <w:sz w:val="19"/>
              </w:rPr>
              <w:t>1 (True)</w:t>
            </w:r>
          </w:p>
        </w:tc>
      </w:tr>
      <w:tr w14:paraId="7321D04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6AB5DA3">
            <w:r>
              <w:rPr>
                <w:rFonts w:ascii="Plus Jakarta Sans" w:hAnsi="Plus Jakarta Sans"/>
                <w:b/>
                <w:i w:val="0"/>
                <w:color w:val="0F172A"/>
                <w:sz w:val="19"/>
              </w:rPr>
              <w:t>video_url</w:t>
            </w:r>
          </w:p>
        </w:tc>
        <w:tc>
          <w:tcPr>
            <w:tcW w:w="1872" w:type="dxa"/>
            <w:shd w:val="clear" w:color="auto" w:fill="FFFFFF"/>
            <w:tcMar>
              <w:top w:w="100" w:type="dxa"/>
              <w:left w:w="180" w:type="dxa"/>
              <w:bottom w:w="100" w:type="dxa"/>
              <w:right w:w="180" w:type="dxa"/>
            </w:tcMar>
          </w:tcPr>
          <w:p w14:paraId="76C352C4">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7476F8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627BB9CD">
            <w:r>
              <w:rPr>
                <w:rFonts w:ascii="Plus Jakarta Sans" w:hAnsi="Plus Jakarta Sans"/>
                <w:b w:val="0"/>
                <w:i w:val="0"/>
                <w:color w:val="0F172A"/>
                <w:sz w:val="19"/>
              </w:rPr>
              <w:t>Video Stream URL</w:t>
            </w:r>
          </w:p>
        </w:tc>
        <w:tc>
          <w:tcPr>
            <w:tcW w:w="1872" w:type="dxa"/>
            <w:shd w:val="clear" w:color="auto" w:fill="FFFFFF"/>
            <w:tcMar>
              <w:top w:w="100" w:type="dxa"/>
              <w:left w:w="180" w:type="dxa"/>
              <w:bottom w:w="100" w:type="dxa"/>
              <w:right w:w="180" w:type="dxa"/>
            </w:tcMar>
          </w:tcPr>
          <w:p w14:paraId="2C1BBA63">
            <w:r>
              <w:rPr>
                <w:rFonts w:ascii="Plus Jakarta Sans" w:hAnsi="Plus Jakarta Sans"/>
                <w:b w:val="0"/>
                <w:i w:val="0"/>
                <w:color w:val="0F172A"/>
                <w:sz w:val="19"/>
              </w:rPr>
              <w:t>https://youtu.be/example</w:t>
            </w:r>
          </w:p>
        </w:tc>
      </w:tr>
    </w:tbl>
    <w:p w14:paraId="75C10E91">
      <w:r>
        <w:rPr>
          <w:rFonts w:ascii="Outfit" w:hAnsi="Outfit"/>
          <w:b/>
          <w:i w:val="0"/>
          <w:color w:val="059669"/>
          <w:sz w:val="22"/>
        </w:rPr>
        <w:t>Data Dictionary Table: 3. ENROLLMENTS (`course_user`)</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5174842C">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58BA142D">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597E8E7E">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E3C46D0">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1A67594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550DA1FE">
            <w:r>
              <w:rPr>
                <w:rFonts w:ascii="Outfit" w:hAnsi="Outfit"/>
                <w:b/>
                <w:i w:val="0"/>
                <w:color w:val="FFFFFF"/>
                <w:sz w:val="20"/>
              </w:rPr>
              <w:t>Example Value</w:t>
            </w:r>
          </w:p>
        </w:tc>
      </w:tr>
      <w:tr w14:paraId="251CEA52">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616DFC4">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3CE7E8B9">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8C4D516">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2E87DC0C">
            <w:r>
              <w:rPr>
                <w:rFonts w:ascii="Plus Jakarta Sans" w:hAnsi="Plus Jakarta Sans"/>
                <w:b w:val="0"/>
                <w:i w:val="0"/>
                <w:color w:val="0F172A"/>
                <w:sz w:val="19"/>
              </w:rPr>
              <w:t>Enrollment Record ID</w:t>
            </w:r>
          </w:p>
        </w:tc>
        <w:tc>
          <w:tcPr>
            <w:tcW w:w="1872" w:type="dxa"/>
            <w:shd w:val="clear" w:color="auto" w:fill="F8FAFC"/>
            <w:tcMar>
              <w:top w:w="100" w:type="dxa"/>
              <w:left w:w="180" w:type="dxa"/>
              <w:bottom w:w="100" w:type="dxa"/>
              <w:right w:w="180" w:type="dxa"/>
            </w:tcMar>
          </w:tcPr>
          <w:p w14:paraId="43F45520">
            <w:r>
              <w:rPr>
                <w:rFonts w:ascii="Plus Jakarta Sans" w:hAnsi="Plus Jakarta Sans"/>
                <w:b w:val="0"/>
                <w:i w:val="0"/>
                <w:color w:val="0F172A"/>
                <w:sz w:val="19"/>
              </w:rPr>
              <w:t>50</w:t>
            </w:r>
          </w:p>
        </w:tc>
      </w:tr>
      <w:tr w14:paraId="2E729C3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28BBB81">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5F0AABEA">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5EDCA018">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D8C2806">
            <w:r>
              <w:rPr>
                <w:rFonts w:ascii="Plus Jakarta Sans" w:hAnsi="Plus Jakarta Sans"/>
                <w:b w:val="0"/>
                <w:i w:val="0"/>
                <w:color w:val="0F172A"/>
                <w:sz w:val="19"/>
              </w:rPr>
              <w:t>Enrolled Student ID</w:t>
            </w:r>
          </w:p>
        </w:tc>
        <w:tc>
          <w:tcPr>
            <w:tcW w:w="1872" w:type="dxa"/>
            <w:shd w:val="clear" w:color="auto" w:fill="FFFFFF"/>
            <w:tcMar>
              <w:top w:w="100" w:type="dxa"/>
              <w:left w:w="180" w:type="dxa"/>
              <w:bottom w:w="100" w:type="dxa"/>
              <w:right w:w="180" w:type="dxa"/>
            </w:tcMar>
          </w:tcPr>
          <w:p w14:paraId="3629DD1E">
            <w:r>
              <w:rPr>
                <w:rFonts w:ascii="Plus Jakarta Sans" w:hAnsi="Plus Jakarta Sans"/>
                <w:b w:val="0"/>
                <w:i w:val="0"/>
                <w:color w:val="0F172A"/>
                <w:sz w:val="19"/>
              </w:rPr>
              <w:t>101</w:t>
            </w:r>
          </w:p>
        </w:tc>
      </w:tr>
      <w:tr w14:paraId="7CF9E4C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7235038">
            <w:r>
              <w:rPr>
                <w:rFonts w:ascii="Plus Jakarta Sans" w:hAnsi="Plus Jakarta Sans"/>
                <w:b/>
                <w:i w:val="0"/>
                <w:color w:val="0F172A"/>
                <w:sz w:val="19"/>
              </w:rPr>
              <w:t>course_id</w:t>
            </w:r>
          </w:p>
        </w:tc>
        <w:tc>
          <w:tcPr>
            <w:tcW w:w="1872" w:type="dxa"/>
            <w:shd w:val="clear" w:color="auto" w:fill="F8FAFC"/>
            <w:tcMar>
              <w:top w:w="100" w:type="dxa"/>
              <w:left w:w="180" w:type="dxa"/>
              <w:bottom w:w="100" w:type="dxa"/>
              <w:right w:w="180" w:type="dxa"/>
            </w:tcMar>
          </w:tcPr>
          <w:p w14:paraId="2DF624FA">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28B35FF">
            <w:r>
              <w:rPr>
                <w:rFonts w:ascii="Plus Jakarta Sans" w:hAnsi="Plus Jakarta Sans"/>
                <w:b w:val="0"/>
                <w:i w:val="0"/>
                <w:color w:val="0F172A"/>
                <w:sz w:val="19"/>
              </w:rPr>
              <w:t>FOREIGN KEY -&gt; courses(id)</w:t>
            </w:r>
          </w:p>
        </w:tc>
        <w:tc>
          <w:tcPr>
            <w:tcW w:w="1872" w:type="dxa"/>
            <w:shd w:val="clear" w:color="auto" w:fill="F8FAFC"/>
            <w:tcMar>
              <w:top w:w="100" w:type="dxa"/>
              <w:left w:w="180" w:type="dxa"/>
              <w:bottom w:w="100" w:type="dxa"/>
              <w:right w:w="180" w:type="dxa"/>
            </w:tcMar>
          </w:tcPr>
          <w:p w14:paraId="189D059C">
            <w:r>
              <w:rPr>
                <w:rFonts w:ascii="Plus Jakarta Sans" w:hAnsi="Plus Jakarta Sans"/>
                <w:b w:val="0"/>
                <w:i w:val="0"/>
                <w:color w:val="0F172A"/>
                <w:sz w:val="19"/>
              </w:rPr>
              <w:t>Enrolled Course ID</w:t>
            </w:r>
          </w:p>
        </w:tc>
        <w:tc>
          <w:tcPr>
            <w:tcW w:w="1872" w:type="dxa"/>
            <w:shd w:val="clear" w:color="auto" w:fill="F8FAFC"/>
            <w:tcMar>
              <w:top w:w="100" w:type="dxa"/>
              <w:left w:w="180" w:type="dxa"/>
              <w:bottom w:w="100" w:type="dxa"/>
              <w:right w:w="180" w:type="dxa"/>
            </w:tcMar>
          </w:tcPr>
          <w:p w14:paraId="2906FE17">
            <w:r>
              <w:rPr>
                <w:rFonts w:ascii="Plus Jakarta Sans" w:hAnsi="Plus Jakarta Sans"/>
                <w:b w:val="0"/>
                <w:i w:val="0"/>
                <w:color w:val="0F172A"/>
                <w:sz w:val="19"/>
              </w:rPr>
              <w:t>1</w:t>
            </w:r>
          </w:p>
        </w:tc>
      </w:tr>
      <w:tr w14:paraId="36E4B3F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EEC8348">
            <w:r>
              <w:rPr>
                <w:rFonts w:ascii="Plus Jakarta Sans" w:hAnsi="Plus Jakarta Sans"/>
                <w:b/>
                <w:i w:val="0"/>
                <w:color w:val="0F172A"/>
                <w:sz w:val="19"/>
              </w:rPr>
              <w:t>progress</w:t>
            </w:r>
          </w:p>
        </w:tc>
        <w:tc>
          <w:tcPr>
            <w:tcW w:w="1872" w:type="dxa"/>
            <w:shd w:val="clear" w:color="auto" w:fill="FFFFFF"/>
            <w:tcMar>
              <w:top w:w="100" w:type="dxa"/>
              <w:left w:w="180" w:type="dxa"/>
              <w:bottom w:w="100" w:type="dxa"/>
              <w:right w:w="180" w:type="dxa"/>
            </w:tcMar>
          </w:tcPr>
          <w:p w14:paraId="10320120">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6177352B">
            <w:r>
              <w:rPr>
                <w:rFonts w:ascii="Plus Jakarta Sans" w:hAnsi="Plus Jakarta Sans"/>
                <w:b w:val="0"/>
                <w:i w:val="0"/>
                <w:color w:val="0F172A"/>
                <w:sz w:val="19"/>
              </w:rPr>
              <w:t>DEFAULT 0</w:t>
            </w:r>
          </w:p>
        </w:tc>
        <w:tc>
          <w:tcPr>
            <w:tcW w:w="1872" w:type="dxa"/>
            <w:shd w:val="clear" w:color="auto" w:fill="FFFFFF"/>
            <w:tcMar>
              <w:top w:w="100" w:type="dxa"/>
              <w:left w:w="180" w:type="dxa"/>
              <w:bottom w:w="100" w:type="dxa"/>
              <w:right w:w="180" w:type="dxa"/>
            </w:tcMar>
          </w:tcPr>
          <w:p w14:paraId="27600B55">
            <w:r>
              <w:rPr>
                <w:rFonts w:ascii="Plus Jakarta Sans" w:hAnsi="Plus Jakarta Sans"/>
                <w:b w:val="0"/>
                <w:i w:val="0"/>
                <w:color w:val="0F172A"/>
                <w:sz w:val="19"/>
              </w:rPr>
              <w:t>Completion Progress % (0-100)</w:t>
            </w:r>
          </w:p>
        </w:tc>
        <w:tc>
          <w:tcPr>
            <w:tcW w:w="1872" w:type="dxa"/>
            <w:shd w:val="clear" w:color="auto" w:fill="FFFFFF"/>
            <w:tcMar>
              <w:top w:w="100" w:type="dxa"/>
              <w:left w:w="180" w:type="dxa"/>
              <w:bottom w:w="100" w:type="dxa"/>
              <w:right w:w="180" w:type="dxa"/>
            </w:tcMar>
          </w:tcPr>
          <w:p w14:paraId="00AD983B">
            <w:r>
              <w:rPr>
                <w:rFonts w:ascii="Plus Jakarta Sans" w:hAnsi="Plus Jakarta Sans"/>
                <w:b w:val="0"/>
                <w:i w:val="0"/>
                <w:color w:val="0F172A"/>
                <w:sz w:val="19"/>
              </w:rPr>
              <w:t>100</w:t>
            </w:r>
          </w:p>
        </w:tc>
      </w:tr>
      <w:tr w14:paraId="719B30E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9944CC5">
            <w:r>
              <w:rPr>
                <w:rFonts w:ascii="Plus Jakarta Sans" w:hAnsi="Plus Jakarta Sans"/>
                <w:b/>
                <w:i w:val="0"/>
                <w:color w:val="0F172A"/>
                <w:sz w:val="19"/>
              </w:rPr>
              <w:t>created_at</w:t>
            </w:r>
          </w:p>
        </w:tc>
        <w:tc>
          <w:tcPr>
            <w:tcW w:w="1872" w:type="dxa"/>
            <w:shd w:val="clear" w:color="auto" w:fill="F8FAFC"/>
            <w:tcMar>
              <w:top w:w="100" w:type="dxa"/>
              <w:left w:w="180" w:type="dxa"/>
              <w:bottom w:w="100" w:type="dxa"/>
              <w:right w:w="180" w:type="dxa"/>
            </w:tcMar>
          </w:tcPr>
          <w:p w14:paraId="3166651C">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25C53505">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D7002EA">
            <w:r>
              <w:rPr>
                <w:rFonts w:ascii="Plus Jakarta Sans" w:hAnsi="Plus Jakarta Sans"/>
                <w:b w:val="0"/>
                <w:i w:val="0"/>
                <w:color w:val="0F172A"/>
                <w:sz w:val="19"/>
              </w:rPr>
              <w:t>Enrollment Date</w:t>
            </w:r>
          </w:p>
        </w:tc>
        <w:tc>
          <w:tcPr>
            <w:tcW w:w="1872" w:type="dxa"/>
            <w:shd w:val="clear" w:color="auto" w:fill="F8FAFC"/>
            <w:tcMar>
              <w:top w:w="100" w:type="dxa"/>
              <w:left w:w="180" w:type="dxa"/>
              <w:bottom w:w="100" w:type="dxa"/>
              <w:right w:w="180" w:type="dxa"/>
            </w:tcMar>
          </w:tcPr>
          <w:p w14:paraId="3F99359E">
            <w:r>
              <w:rPr>
                <w:rFonts w:ascii="Plus Jakarta Sans" w:hAnsi="Plus Jakarta Sans"/>
                <w:b w:val="0"/>
                <w:i w:val="0"/>
                <w:color w:val="0F172A"/>
                <w:sz w:val="19"/>
              </w:rPr>
              <w:t>2026-10-02 09:00:00</w:t>
            </w:r>
          </w:p>
        </w:tc>
      </w:tr>
    </w:tbl>
    <w:p w14:paraId="37E76B4E">
      <w:r>
        <w:rPr>
          <w:rFonts w:ascii="Outfit" w:hAnsi="Outfit"/>
          <w:b/>
          <w:i w:val="0"/>
          <w:color w:val="059669"/>
          <w:sz w:val="22"/>
        </w:rPr>
        <w:t>Data Dictionary Table: 4. TASKS (`tasks`)</w:t>
      </w:r>
    </w:p>
    <w:tbl>
      <w:tblPr>
        <w:tblStyle w:val="12"/>
        <w:tblW w:w="0" w:type="auto"/>
        <w:jc w:val="center"/>
        <w:tblLayout w:type="autofit"/>
        <w:tblCellMar>
          <w:top w:w="0" w:type="dxa"/>
          <w:left w:w="108" w:type="dxa"/>
          <w:bottom w:w="0" w:type="dxa"/>
          <w:right w:w="108" w:type="dxa"/>
        </w:tblCellMar>
      </w:tblPr>
      <w:tblGrid>
        <w:gridCol w:w="1858"/>
        <w:gridCol w:w="1917"/>
        <w:gridCol w:w="2221"/>
        <w:gridCol w:w="1861"/>
        <w:gridCol w:w="1863"/>
      </w:tblGrid>
      <w:tr w14:paraId="015AB7A6">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2FE73F97">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C101B8C">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2C8D3AF">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1E33D0E2">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1341AA1F">
            <w:r>
              <w:rPr>
                <w:rFonts w:ascii="Outfit" w:hAnsi="Outfit"/>
                <w:b/>
                <w:i w:val="0"/>
                <w:color w:val="FFFFFF"/>
                <w:sz w:val="20"/>
              </w:rPr>
              <w:t>Example Value</w:t>
            </w:r>
          </w:p>
        </w:tc>
      </w:tr>
      <w:tr w14:paraId="2B4177BD">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327067E">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1073DA5F">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1D153BCF">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AB10169">
            <w:r>
              <w:rPr>
                <w:rFonts w:ascii="Plus Jakarta Sans" w:hAnsi="Plus Jakarta Sans"/>
                <w:b w:val="0"/>
                <w:i w:val="0"/>
                <w:color w:val="0F172A"/>
                <w:sz w:val="19"/>
              </w:rPr>
              <w:t>Task Unique ID</w:t>
            </w:r>
          </w:p>
        </w:tc>
        <w:tc>
          <w:tcPr>
            <w:tcW w:w="1872" w:type="dxa"/>
            <w:shd w:val="clear" w:color="auto" w:fill="F0FDF4"/>
            <w:tcMar>
              <w:top w:w="100" w:type="dxa"/>
              <w:left w:w="180" w:type="dxa"/>
              <w:bottom w:w="100" w:type="dxa"/>
              <w:right w:w="180" w:type="dxa"/>
            </w:tcMar>
          </w:tcPr>
          <w:p w14:paraId="65FDE8AC">
            <w:r>
              <w:rPr>
                <w:rFonts w:ascii="Plus Jakarta Sans" w:hAnsi="Plus Jakarta Sans"/>
                <w:b w:val="0"/>
                <w:i w:val="0"/>
                <w:color w:val="0F172A"/>
                <w:sz w:val="19"/>
              </w:rPr>
              <w:t>10</w:t>
            </w:r>
          </w:p>
        </w:tc>
      </w:tr>
      <w:tr w14:paraId="335B5CC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DAA784C">
            <w:r>
              <w:rPr>
                <w:rFonts w:ascii="Plus Jakarta Sans" w:hAnsi="Plus Jakarta Sans"/>
                <w:b/>
                <w:i w:val="0"/>
                <w:color w:val="0F172A"/>
                <w:sz w:val="19"/>
              </w:rPr>
              <w:t>course_id</w:t>
            </w:r>
          </w:p>
        </w:tc>
        <w:tc>
          <w:tcPr>
            <w:tcW w:w="1872" w:type="dxa"/>
            <w:shd w:val="clear" w:color="auto" w:fill="FFFFFF"/>
            <w:tcMar>
              <w:top w:w="100" w:type="dxa"/>
              <w:left w:w="180" w:type="dxa"/>
              <w:bottom w:w="100" w:type="dxa"/>
              <w:right w:w="180" w:type="dxa"/>
            </w:tcMar>
          </w:tcPr>
          <w:p w14:paraId="51CB811D">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17852263">
            <w:r>
              <w:rPr>
                <w:rFonts w:ascii="Plus Jakarta Sans" w:hAnsi="Plus Jakarta Sans"/>
                <w:b w:val="0"/>
                <w:i w:val="0"/>
                <w:color w:val="0F172A"/>
                <w:sz w:val="19"/>
              </w:rPr>
              <w:t>FOREIGN KEY -&gt; courses(id)</w:t>
            </w:r>
          </w:p>
        </w:tc>
        <w:tc>
          <w:tcPr>
            <w:tcW w:w="1872" w:type="dxa"/>
            <w:shd w:val="clear" w:color="auto" w:fill="FFFFFF"/>
            <w:tcMar>
              <w:top w:w="100" w:type="dxa"/>
              <w:left w:w="180" w:type="dxa"/>
              <w:bottom w:w="100" w:type="dxa"/>
              <w:right w:w="180" w:type="dxa"/>
            </w:tcMar>
          </w:tcPr>
          <w:p w14:paraId="0C127F3B">
            <w:r>
              <w:rPr>
                <w:rFonts w:ascii="Plus Jakarta Sans" w:hAnsi="Plus Jakarta Sans"/>
                <w:b w:val="0"/>
                <w:i w:val="0"/>
                <w:color w:val="0F172A"/>
                <w:sz w:val="19"/>
              </w:rPr>
              <w:t>Associated Course ID</w:t>
            </w:r>
          </w:p>
        </w:tc>
        <w:tc>
          <w:tcPr>
            <w:tcW w:w="1872" w:type="dxa"/>
            <w:shd w:val="clear" w:color="auto" w:fill="FFFFFF"/>
            <w:tcMar>
              <w:top w:w="100" w:type="dxa"/>
              <w:left w:w="180" w:type="dxa"/>
              <w:bottom w:w="100" w:type="dxa"/>
              <w:right w:w="180" w:type="dxa"/>
            </w:tcMar>
          </w:tcPr>
          <w:p w14:paraId="013B6C6E">
            <w:r>
              <w:rPr>
                <w:rFonts w:ascii="Plus Jakarta Sans" w:hAnsi="Plus Jakarta Sans"/>
                <w:b w:val="0"/>
                <w:i w:val="0"/>
                <w:color w:val="0F172A"/>
                <w:sz w:val="19"/>
              </w:rPr>
              <w:t>1</w:t>
            </w:r>
          </w:p>
        </w:tc>
      </w:tr>
      <w:tr w14:paraId="0E2046A0">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47DA653">
            <w:r>
              <w:rPr>
                <w:rFonts w:ascii="Plus Jakarta Sans" w:hAnsi="Plus Jakarta Sans"/>
                <w:b/>
                <w:i w:val="0"/>
                <w:color w:val="0F172A"/>
                <w:sz w:val="19"/>
              </w:rPr>
              <w:t>title</w:t>
            </w:r>
          </w:p>
        </w:tc>
        <w:tc>
          <w:tcPr>
            <w:tcW w:w="1872" w:type="dxa"/>
            <w:shd w:val="clear" w:color="auto" w:fill="F0FDF4"/>
            <w:tcMar>
              <w:top w:w="100" w:type="dxa"/>
              <w:left w:w="180" w:type="dxa"/>
              <w:bottom w:w="100" w:type="dxa"/>
              <w:right w:w="180" w:type="dxa"/>
            </w:tcMar>
          </w:tcPr>
          <w:p w14:paraId="37B1FE9E">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27802770">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345BE6F">
            <w:r>
              <w:rPr>
                <w:rFonts w:ascii="Plus Jakarta Sans" w:hAnsi="Plus Jakarta Sans"/>
                <w:b w:val="0"/>
                <w:i w:val="0"/>
                <w:color w:val="0F172A"/>
                <w:sz w:val="19"/>
              </w:rPr>
              <w:t>Task Title</w:t>
            </w:r>
          </w:p>
        </w:tc>
        <w:tc>
          <w:tcPr>
            <w:tcW w:w="1872" w:type="dxa"/>
            <w:shd w:val="clear" w:color="auto" w:fill="F0FDF4"/>
            <w:tcMar>
              <w:top w:w="100" w:type="dxa"/>
              <w:left w:w="180" w:type="dxa"/>
              <w:bottom w:w="100" w:type="dxa"/>
              <w:right w:w="180" w:type="dxa"/>
            </w:tcMar>
          </w:tcPr>
          <w:p w14:paraId="32BFC325">
            <w:r>
              <w:rPr>
                <w:rFonts w:ascii="Plus Jakarta Sans" w:hAnsi="Plus Jakarta Sans"/>
                <w:b w:val="0"/>
                <w:i w:val="0"/>
                <w:color w:val="0F172A"/>
                <w:sz w:val="19"/>
              </w:rPr>
              <w:t>Laravel Blade &amp; Tailwind Layout</w:t>
            </w:r>
          </w:p>
        </w:tc>
      </w:tr>
      <w:tr w14:paraId="032358D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B99E1B5">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4D9DEA48">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443583E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6D5A5FC">
            <w:r>
              <w:rPr>
                <w:rFonts w:ascii="Plus Jakarta Sans" w:hAnsi="Plus Jakarta Sans"/>
                <w:b w:val="0"/>
                <w:i w:val="0"/>
                <w:color w:val="0F172A"/>
                <w:sz w:val="19"/>
              </w:rPr>
              <w:t>Task Instructions</w:t>
            </w:r>
          </w:p>
        </w:tc>
        <w:tc>
          <w:tcPr>
            <w:tcW w:w="1872" w:type="dxa"/>
            <w:shd w:val="clear" w:color="auto" w:fill="FFFFFF"/>
            <w:tcMar>
              <w:top w:w="100" w:type="dxa"/>
              <w:left w:w="180" w:type="dxa"/>
              <w:bottom w:w="100" w:type="dxa"/>
              <w:right w:w="180" w:type="dxa"/>
            </w:tcMar>
          </w:tcPr>
          <w:p w14:paraId="38D0DA9A">
            <w:r>
              <w:rPr>
                <w:rFonts w:ascii="Plus Jakarta Sans" w:hAnsi="Plus Jakarta Sans"/>
                <w:b w:val="0"/>
                <w:i w:val="0"/>
                <w:color w:val="0F172A"/>
                <w:sz w:val="19"/>
              </w:rPr>
              <w:t>Create responsive layout component...</w:t>
            </w:r>
          </w:p>
        </w:tc>
      </w:tr>
      <w:tr w14:paraId="4DAD9AC2">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2FA89C0">
            <w:r>
              <w:rPr>
                <w:rFonts w:ascii="Plus Jakarta Sans" w:hAnsi="Plus Jakarta Sans"/>
                <w:b/>
                <w:i w:val="0"/>
                <w:color w:val="0F172A"/>
                <w:sz w:val="19"/>
              </w:rPr>
              <w:t>max_points</w:t>
            </w:r>
          </w:p>
        </w:tc>
        <w:tc>
          <w:tcPr>
            <w:tcW w:w="1872" w:type="dxa"/>
            <w:shd w:val="clear" w:color="auto" w:fill="F0FDF4"/>
            <w:tcMar>
              <w:top w:w="100" w:type="dxa"/>
              <w:left w:w="180" w:type="dxa"/>
              <w:bottom w:w="100" w:type="dxa"/>
              <w:right w:w="180" w:type="dxa"/>
            </w:tcMar>
          </w:tcPr>
          <w:p w14:paraId="7D9F60A1">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44FB0485">
            <w:r>
              <w:rPr>
                <w:rFonts w:ascii="Plus Jakarta Sans" w:hAnsi="Plus Jakarta Sans"/>
                <w:b w:val="0"/>
                <w:i w:val="0"/>
                <w:color w:val="0F172A"/>
                <w:sz w:val="19"/>
              </w:rPr>
              <w:t>DEFAULT 100</w:t>
            </w:r>
          </w:p>
        </w:tc>
        <w:tc>
          <w:tcPr>
            <w:tcW w:w="1872" w:type="dxa"/>
            <w:shd w:val="clear" w:color="auto" w:fill="F0FDF4"/>
            <w:tcMar>
              <w:top w:w="100" w:type="dxa"/>
              <w:left w:w="180" w:type="dxa"/>
              <w:bottom w:w="100" w:type="dxa"/>
              <w:right w:w="180" w:type="dxa"/>
            </w:tcMar>
          </w:tcPr>
          <w:p w14:paraId="1BECF033">
            <w:r>
              <w:rPr>
                <w:rFonts w:ascii="Plus Jakarta Sans" w:hAnsi="Plus Jakarta Sans"/>
                <w:b w:val="0"/>
                <w:i w:val="0"/>
                <w:color w:val="0F172A"/>
                <w:sz w:val="19"/>
              </w:rPr>
              <w:t>Maximum Score Points</w:t>
            </w:r>
          </w:p>
        </w:tc>
        <w:tc>
          <w:tcPr>
            <w:tcW w:w="1872" w:type="dxa"/>
            <w:shd w:val="clear" w:color="auto" w:fill="F0FDF4"/>
            <w:tcMar>
              <w:top w:w="100" w:type="dxa"/>
              <w:left w:w="180" w:type="dxa"/>
              <w:bottom w:w="100" w:type="dxa"/>
              <w:right w:w="180" w:type="dxa"/>
            </w:tcMar>
          </w:tcPr>
          <w:p w14:paraId="4C7C95EA">
            <w:r>
              <w:rPr>
                <w:rFonts w:ascii="Plus Jakarta Sans" w:hAnsi="Plus Jakarta Sans"/>
                <w:b w:val="0"/>
                <w:i w:val="0"/>
                <w:color w:val="0F172A"/>
                <w:sz w:val="19"/>
              </w:rPr>
              <w:t>100</w:t>
            </w:r>
          </w:p>
        </w:tc>
      </w:tr>
      <w:tr w14:paraId="6677150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777C4F9">
            <w:r>
              <w:rPr>
                <w:rFonts w:ascii="Plus Jakarta Sans" w:hAnsi="Plus Jakarta Sans"/>
                <w:b/>
                <w:i w:val="0"/>
                <w:color w:val="0F172A"/>
                <w:sz w:val="19"/>
              </w:rPr>
              <w:t>due_date</w:t>
            </w:r>
          </w:p>
        </w:tc>
        <w:tc>
          <w:tcPr>
            <w:tcW w:w="1872" w:type="dxa"/>
            <w:shd w:val="clear" w:color="auto" w:fill="FFFFFF"/>
            <w:tcMar>
              <w:top w:w="100" w:type="dxa"/>
              <w:left w:w="180" w:type="dxa"/>
              <w:bottom w:w="100" w:type="dxa"/>
              <w:right w:w="180" w:type="dxa"/>
            </w:tcMar>
          </w:tcPr>
          <w:p w14:paraId="04D79AD2">
            <w:r>
              <w:rPr>
                <w:rFonts w:ascii="Plus Jakarta Sans" w:hAnsi="Plus Jakarta Sans"/>
                <w:b w:val="0"/>
                <w:i w:val="0"/>
                <w:color w:val="0F172A"/>
                <w:sz w:val="19"/>
              </w:rPr>
              <w:t>DATE</w:t>
            </w:r>
          </w:p>
        </w:tc>
        <w:tc>
          <w:tcPr>
            <w:tcW w:w="1872" w:type="dxa"/>
            <w:shd w:val="clear" w:color="auto" w:fill="FFFFFF"/>
            <w:tcMar>
              <w:top w:w="100" w:type="dxa"/>
              <w:left w:w="180" w:type="dxa"/>
              <w:bottom w:w="100" w:type="dxa"/>
              <w:right w:w="180" w:type="dxa"/>
            </w:tcMar>
          </w:tcPr>
          <w:p w14:paraId="3E13DF81">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41802371">
            <w:r>
              <w:rPr>
                <w:rFonts w:ascii="Plus Jakarta Sans" w:hAnsi="Plus Jakarta Sans"/>
                <w:b w:val="0"/>
                <w:i w:val="0"/>
                <w:color w:val="0F172A"/>
                <w:sz w:val="19"/>
              </w:rPr>
              <w:t>Submission Deadline</w:t>
            </w:r>
          </w:p>
        </w:tc>
        <w:tc>
          <w:tcPr>
            <w:tcW w:w="1872" w:type="dxa"/>
            <w:shd w:val="clear" w:color="auto" w:fill="FFFFFF"/>
            <w:tcMar>
              <w:top w:w="100" w:type="dxa"/>
              <w:left w:w="180" w:type="dxa"/>
              <w:bottom w:w="100" w:type="dxa"/>
              <w:right w:w="180" w:type="dxa"/>
            </w:tcMar>
          </w:tcPr>
          <w:p w14:paraId="1099B0A8">
            <w:r>
              <w:rPr>
                <w:rFonts w:ascii="Plus Jakarta Sans" w:hAnsi="Plus Jakarta Sans"/>
                <w:b w:val="0"/>
                <w:i w:val="0"/>
                <w:color w:val="0F172A"/>
                <w:sz w:val="19"/>
              </w:rPr>
              <w:t>2026-10-25</w:t>
            </w:r>
          </w:p>
        </w:tc>
      </w:tr>
    </w:tbl>
    <w:p w14:paraId="632D4709">
      <w:r>
        <w:rPr>
          <w:rFonts w:ascii="Outfit" w:hAnsi="Outfit"/>
          <w:b/>
          <w:i w:val="0"/>
          <w:color w:val="059669"/>
          <w:sz w:val="22"/>
        </w:rPr>
        <w:t>Data Dictionary Table: 5. TASK SUBMISSIONS (`task_submissions`)</w:t>
      </w:r>
    </w:p>
    <w:tbl>
      <w:tblPr>
        <w:tblStyle w:val="12"/>
        <w:tblW w:w="0" w:type="auto"/>
        <w:jc w:val="center"/>
        <w:tblLayout w:type="autofit"/>
        <w:tblCellMar>
          <w:top w:w="0" w:type="dxa"/>
          <w:left w:w="108" w:type="dxa"/>
          <w:bottom w:w="0" w:type="dxa"/>
          <w:right w:w="108" w:type="dxa"/>
        </w:tblCellMar>
      </w:tblPr>
      <w:tblGrid>
        <w:gridCol w:w="1534"/>
        <w:gridCol w:w="1616"/>
        <w:gridCol w:w="1861"/>
        <w:gridCol w:w="1866"/>
        <w:gridCol w:w="2843"/>
      </w:tblGrid>
      <w:tr w14:paraId="69287F95">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55F2CEDB">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3A1EA608">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2071C21">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1DF9D24D">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16D8B93">
            <w:r>
              <w:rPr>
                <w:rFonts w:ascii="Outfit" w:hAnsi="Outfit"/>
                <w:b/>
                <w:i w:val="0"/>
                <w:color w:val="FFFFFF"/>
                <w:sz w:val="20"/>
              </w:rPr>
              <w:t>Example Value</w:t>
            </w:r>
          </w:p>
        </w:tc>
      </w:tr>
      <w:tr w14:paraId="52221076">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86096F6">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227F2D8">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03F1928C">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F89D588">
            <w:r>
              <w:rPr>
                <w:rFonts w:ascii="Plus Jakarta Sans" w:hAnsi="Plus Jakarta Sans"/>
                <w:b w:val="0"/>
                <w:i w:val="0"/>
                <w:color w:val="0F172A"/>
                <w:sz w:val="19"/>
              </w:rPr>
              <w:t>Submission Record ID</w:t>
            </w:r>
          </w:p>
        </w:tc>
        <w:tc>
          <w:tcPr>
            <w:tcW w:w="1872" w:type="dxa"/>
            <w:shd w:val="clear" w:color="auto" w:fill="F8FAFC"/>
            <w:tcMar>
              <w:top w:w="100" w:type="dxa"/>
              <w:left w:w="180" w:type="dxa"/>
              <w:bottom w:w="100" w:type="dxa"/>
              <w:right w:w="180" w:type="dxa"/>
            </w:tcMar>
          </w:tcPr>
          <w:p w14:paraId="65163D7F">
            <w:r>
              <w:rPr>
                <w:rFonts w:ascii="Plus Jakarta Sans" w:hAnsi="Plus Jakarta Sans"/>
                <w:b w:val="0"/>
                <w:i w:val="0"/>
                <w:color w:val="0F172A"/>
                <w:sz w:val="19"/>
              </w:rPr>
              <w:t>80</w:t>
            </w:r>
          </w:p>
        </w:tc>
      </w:tr>
      <w:tr w14:paraId="3AF51CA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F1F1F1E">
            <w:r>
              <w:rPr>
                <w:rFonts w:ascii="Plus Jakarta Sans" w:hAnsi="Plus Jakarta Sans"/>
                <w:b/>
                <w:i w:val="0"/>
                <w:color w:val="0F172A"/>
                <w:sz w:val="19"/>
              </w:rPr>
              <w:t>task_id</w:t>
            </w:r>
          </w:p>
        </w:tc>
        <w:tc>
          <w:tcPr>
            <w:tcW w:w="1872" w:type="dxa"/>
            <w:shd w:val="clear" w:color="auto" w:fill="FFFFFF"/>
            <w:tcMar>
              <w:top w:w="100" w:type="dxa"/>
              <w:left w:w="180" w:type="dxa"/>
              <w:bottom w:w="100" w:type="dxa"/>
              <w:right w:w="180" w:type="dxa"/>
            </w:tcMar>
          </w:tcPr>
          <w:p w14:paraId="3ABF72E1">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FAF3F32">
            <w:r>
              <w:rPr>
                <w:rFonts w:ascii="Plus Jakarta Sans" w:hAnsi="Plus Jakarta Sans"/>
                <w:b w:val="0"/>
                <w:i w:val="0"/>
                <w:color w:val="0F172A"/>
                <w:sz w:val="19"/>
              </w:rPr>
              <w:t>FOREIGN KEY -&gt; tasks(id)</w:t>
            </w:r>
          </w:p>
        </w:tc>
        <w:tc>
          <w:tcPr>
            <w:tcW w:w="1872" w:type="dxa"/>
            <w:shd w:val="clear" w:color="auto" w:fill="FFFFFF"/>
            <w:tcMar>
              <w:top w:w="100" w:type="dxa"/>
              <w:left w:w="180" w:type="dxa"/>
              <w:bottom w:w="100" w:type="dxa"/>
              <w:right w:w="180" w:type="dxa"/>
            </w:tcMar>
          </w:tcPr>
          <w:p w14:paraId="63AF4E11">
            <w:r>
              <w:rPr>
                <w:rFonts w:ascii="Plus Jakarta Sans" w:hAnsi="Plus Jakarta Sans"/>
                <w:b w:val="0"/>
                <w:i w:val="0"/>
                <w:color w:val="0F172A"/>
                <w:sz w:val="19"/>
              </w:rPr>
              <w:t>Task ID</w:t>
            </w:r>
          </w:p>
        </w:tc>
        <w:tc>
          <w:tcPr>
            <w:tcW w:w="1872" w:type="dxa"/>
            <w:shd w:val="clear" w:color="auto" w:fill="FFFFFF"/>
            <w:tcMar>
              <w:top w:w="100" w:type="dxa"/>
              <w:left w:w="180" w:type="dxa"/>
              <w:bottom w:w="100" w:type="dxa"/>
              <w:right w:w="180" w:type="dxa"/>
            </w:tcMar>
          </w:tcPr>
          <w:p w14:paraId="4E68880E">
            <w:r>
              <w:rPr>
                <w:rFonts w:ascii="Plus Jakarta Sans" w:hAnsi="Plus Jakarta Sans"/>
                <w:b w:val="0"/>
                <w:i w:val="0"/>
                <w:color w:val="0F172A"/>
                <w:sz w:val="19"/>
              </w:rPr>
              <w:t>10</w:t>
            </w:r>
          </w:p>
        </w:tc>
      </w:tr>
      <w:tr w14:paraId="7672A7A6">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2594783">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3FB8BFAD">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4339F6AD">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7EBAD469">
            <w:r>
              <w:rPr>
                <w:rFonts w:ascii="Plus Jakarta Sans" w:hAnsi="Plus Jakarta Sans"/>
                <w:b w:val="0"/>
                <w:i w:val="0"/>
                <w:color w:val="0F172A"/>
                <w:sz w:val="19"/>
              </w:rPr>
              <w:t>Submitting Student ID</w:t>
            </w:r>
          </w:p>
        </w:tc>
        <w:tc>
          <w:tcPr>
            <w:tcW w:w="1872" w:type="dxa"/>
            <w:shd w:val="clear" w:color="auto" w:fill="F8FAFC"/>
            <w:tcMar>
              <w:top w:w="100" w:type="dxa"/>
              <w:left w:w="180" w:type="dxa"/>
              <w:bottom w:w="100" w:type="dxa"/>
              <w:right w:w="180" w:type="dxa"/>
            </w:tcMar>
          </w:tcPr>
          <w:p w14:paraId="3D4CEB36">
            <w:r>
              <w:rPr>
                <w:rFonts w:ascii="Plus Jakarta Sans" w:hAnsi="Plus Jakarta Sans"/>
                <w:b w:val="0"/>
                <w:i w:val="0"/>
                <w:color w:val="0F172A"/>
                <w:sz w:val="19"/>
              </w:rPr>
              <w:t>101</w:t>
            </w:r>
          </w:p>
        </w:tc>
      </w:tr>
      <w:tr w14:paraId="5EFA81D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CA7089B">
            <w:r>
              <w:rPr>
                <w:rFonts w:ascii="Plus Jakarta Sans" w:hAnsi="Plus Jakarta Sans"/>
                <w:b/>
                <w:i w:val="0"/>
                <w:color w:val="0F172A"/>
                <w:sz w:val="19"/>
              </w:rPr>
              <w:t>submission_text</w:t>
            </w:r>
          </w:p>
        </w:tc>
        <w:tc>
          <w:tcPr>
            <w:tcW w:w="1872" w:type="dxa"/>
            <w:shd w:val="clear" w:color="auto" w:fill="FFFFFF"/>
            <w:tcMar>
              <w:top w:w="100" w:type="dxa"/>
              <w:left w:w="180" w:type="dxa"/>
              <w:bottom w:w="100" w:type="dxa"/>
              <w:right w:w="180" w:type="dxa"/>
            </w:tcMar>
          </w:tcPr>
          <w:p w14:paraId="576D2A40">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3CD16D46">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05F2D74A">
            <w:r>
              <w:rPr>
                <w:rFonts w:ascii="Plus Jakarta Sans" w:hAnsi="Plus Jakarta Sans"/>
                <w:b w:val="0"/>
                <w:i w:val="0"/>
                <w:color w:val="0F172A"/>
                <w:sz w:val="19"/>
              </w:rPr>
              <w:t>Text Submission</w:t>
            </w:r>
          </w:p>
        </w:tc>
        <w:tc>
          <w:tcPr>
            <w:tcW w:w="1872" w:type="dxa"/>
            <w:shd w:val="clear" w:color="auto" w:fill="FFFFFF"/>
            <w:tcMar>
              <w:top w:w="100" w:type="dxa"/>
              <w:left w:w="180" w:type="dxa"/>
              <w:bottom w:w="100" w:type="dxa"/>
              <w:right w:w="180" w:type="dxa"/>
            </w:tcMar>
          </w:tcPr>
          <w:p w14:paraId="6E1EFFE2">
            <w:r>
              <w:rPr>
                <w:rFonts w:ascii="Plus Jakarta Sans" w:hAnsi="Plus Jakarta Sans"/>
                <w:b w:val="0"/>
                <w:i w:val="0"/>
                <w:color w:val="0F172A"/>
                <w:sz w:val="19"/>
              </w:rPr>
              <w:t>Component implementation link...</w:t>
            </w:r>
          </w:p>
        </w:tc>
      </w:tr>
      <w:tr w14:paraId="24A2555C">
        <w:trPr>
          <w:jc w:val="center"/>
        </w:trPr>
        <w:tc>
          <w:tcPr>
            <w:tcW w:w="1872" w:type="dxa"/>
            <w:shd w:val="clear" w:color="auto" w:fill="F8FAFC"/>
            <w:tcMar>
              <w:top w:w="100" w:type="dxa"/>
              <w:left w:w="180" w:type="dxa"/>
              <w:bottom w:w="100" w:type="dxa"/>
              <w:right w:w="180" w:type="dxa"/>
            </w:tcMar>
          </w:tcPr>
          <w:p w14:paraId="6307F274">
            <w:r>
              <w:rPr>
                <w:rFonts w:ascii="Plus Jakarta Sans" w:hAnsi="Plus Jakarta Sans"/>
                <w:b/>
                <w:i w:val="0"/>
                <w:color w:val="0F172A"/>
                <w:sz w:val="19"/>
              </w:rPr>
              <w:t>file_path</w:t>
            </w:r>
          </w:p>
        </w:tc>
        <w:tc>
          <w:tcPr>
            <w:tcW w:w="1872" w:type="dxa"/>
            <w:shd w:val="clear" w:color="auto" w:fill="F8FAFC"/>
            <w:tcMar>
              <w:top w:w="100" w:type="dxa"/>
              <w:left w:w="180" w:type="dxa"/>
              <w:bottom w:w="100" w:type="dxa"/>
              <w:right w:w="180" w:type="dxa"/>
            </w:tcMar>
          </w:tcPr>
          <w:p w14:paraId="6BB1ACCF">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55A9021B">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24A7985">
            <w:r>
              <w:rPr>
                <w:rFonts w:ascii="Plus Jakarta Sans" w:hAnsi="Plus Jakarta Sans"/>
                <w:b w:val="0"/>
                <w:i w:val="0"/>
                <w:color w:val="0F172A"/>
                <w:sz w:val="19"/>
              </w:rPr>
              <w:t>Uploaded File Path (PDF/ZIP &lt;= 10MB)</w:t>
            </w:r>
          </w:p>
        </w:tc>
        <w:tc>
          <w:tcPr>
            <w:tcW w:w="1872" w:type="dxa"/>
            <w:shd w:val="clear" w:color="auto" w:fill="F8FAFC"/>
            <w:tcMar>
              <w:top w:w="100" w:type="dxa"/>
              <w:left w:w="180" w:type="dxa"/>
              <w:bottom w:w="100" w:type="dxa"/>
              <w:right w:w="180" w:type="dxa"/>
            </w:tcMar>
          </w:tcPr>
          <w:p w14:paraId="0D0C5FA0">
            <w:r>
              <w:rPr>
                <w:rFonts w:ascii="Plus Jakarta Sans" w:hAnsi="Plus Jakarta Sans"/>
                <w:b w:val="0"/>
                <w:i w:val="0"/>
                <w:color w:val="0F172A"/>
                <w:sz w:val="19"/>
              </w:rPr>
              <w:t>submissions/task10_user101.zip</w:t>
            </w:r>
          </w:p>
        </w:tc>
      </w:tr>
      <w:tr w14:paraId="6FC6CB6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C6CBD3B">
            <w:r>
              <w:rPr>
                <w:rFonts w:ascii="Plus Jakarta Sans" w:hAnsi="Plus Jakarta Sans"/>
                <w:b/>
                <w:i w:val="0"/>
                <w:color w:val="0F172A"/>
                <w:sz w:val="19"/>
              </w:rPr>
              <w:t>score</w:t>
            </w:r>
          </w:p>
        </w:tc>
        <w:tc>
          <w:tcPr>
            <w:tcW w:w="1872" w:type="dxa"/>
            <w:shd w:val="clear" w:color="auto" w:fill="FFFFFF"/>
            <w:tcMar>
              <w:top w:w="100" w:type="dxa"/>
              <w:left w:w="180" w:type="dxa"/>
              <w:bottom w:w="100" w:type="dxa"/>
              <w:right w:w="180" w:type="dxa"/>
            </w:tcMar>
          </w:tcPr>
          <w:p w14:paraId="5A17D981">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33ED81D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4D65FE1D">
            <w:r>
              <w:rPr>
                <w:rFonts w:ascii="Plus Jakarta Sans" w:hAnsi="Plus Jakarta Sans"/>
                <w:b w:val="0"/>
                <w:i w:val="0"/>
                <w:color w:val="0F172A"/>
                <w:sz w:val="19"/>
              </w:rPr>
              <w:t>Awarded Points (0-100)</w:t>
            </w:r>
          </w:p>
        </w:tc>
        <w:tc>
          <w:tcPr>
            <w:tcW w:w="1872" w:type="dxa"/>
            <w:shd w:val="clear" w:color="auto" w:fill="FFFFFF"/>
            <w:tcMar>
              <w:top w:w="100" w:type="dxa"/>
              <w:left w:w="180" w:type="dxa"/>
              <w:bottom w:w="100" w:type="dxa"/>
              <w:right w:w="180" w:type="dxa"/>
            </w:tcMar>
          </w:tcPr>
          <w:p w14:paraId="48A7B37A">
            <w:r>
              <w:rPr>
                <w:rFonts w:ascii="Plus Jakarta Sans" w:hAnsi="Plus Jakarta Sans"/>
                <w:b w:val="0"/>
                <w:i w:val="0"/>
                <w:color w:val="0F172A"/>
                <w:sz w:val="19"/>
              </w:rPr>
              <w:t>95</w:t>
            </w:r>
          </w:p>
        </w:tc>
      </w:tr>
      <w:tr w14:paraId="3352D32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3D60B68">
            <w:r>
              <w:rPr>
                <w:rFonts w:ascii="Plus Jakarta Sans" w:hAnsi="Plus Jakarta Sans"/>
                <w:b/>
                <w:i w:val="0"/>
                <w:color w:val="0F172A"/>
                <w:sz w:val="19"/>
              </w:rPr>
              <w:t>feedback</w:t>
            </w:r>
          </w:p>
        </w:tc>
        <w:tc>
          <w:tcPr>
            <w:tcW w:w="1872" w:type="dxa"/>
            <w:shd w:val="clear" w:color="auto" w:fill="F8FAFC"/>
            <w:tcMar>
              <w:top w:w="100" w:type="dxa"/>
              <w:left w:w="180" w:type="dxa"/>
              <w:bottom w:w="100" w:type="dxa"/>
              <w:right w:w="180" w:type="dxa"/>
            </w:tcMar>
          </w:tcPr>
          <w:p w14:paraId="4F23B469">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3AF71189">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42FB11CD">
            <w:r>
              <w:rPr>
                <w:rFonts w:ascii="Plus Jakarta Sans" w:hAnsi="Plus Jakarta Sans"/>
                <w:b w:val="0"/>
                <w:i w:val="0"/>
                <w:color w:val="0F172A"/>
                <w:sz w:val="19"/>
              </w:rPr>
              <w:t>Instructor Feedback</w:t>
            </w:r>
          </w:p>
        </w:tc>
        <w:tc>
          <w:tcPr>
            <w:tcW w:w="1872" w:type="dxa"/>
            <w:shd w:val="clear" w:color="auto" w:fill="F8FAFC"/>
            <w:tcMar>
              <w:top w:w="100" w:type="dxa"/>
              <w:left w:w="180" w:type="dxa"/>
              <w:bottom w:w="100" w:type="dxa"/>
              <w:right w:w="180" w:type="dxa"/>
            </w:tcMar>
          </w:tcPr>
          <w:p w14:paraId="77261589">
            <w:r>
              <w:rPr>
                <w:rFonts w:ascii="Plus Jakarta Sans" w:hAnsi="Plus Jakarta Sans"/>
                <w:b w:val="0"/>
                <w:i w:val="0"/>
                <w:color w:val="0F172A"/>
                <w:sz w:val="19"/>
              </w:rPr>
              <w:t>Excellent code formatting!</w:t>
            </w:r>
          </w:p>
        </w:tc>
      </w:tr>
      <w:tr w14:paraId="2EE5952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2CAD33A">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26566EC2">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03D46D62">
            <w:r>
              <w:rPr>
                <w:rFonts w:ascii="Plus Jakarta Sans" w:hAnsi="Plus Jakarta Sans"/>
                <w:b w:val="0"/>
                <w:i w:val="0"/>
                <w:color w:val="0F172A"/>
                <w:sz w:val="19"/>
              </w:rPr>
              <w:t>DEFAULT 'Pending'</w:t>
            </w:r>
          </w:p>
        </w:tc>
        <w:tc>
          <w:tcPr>
            <w:tcW w:w="1872" w:type="dxa"/>
            <w:shd w:val="clear" w:color="auto" w:fill="FFFFFF"/>
            <w:tcMar>
              <w:top w:w="100" w:type="dxa"/>
              <w:left w:w="180" w:type="dxa"/>
              <w:bottom w:w="100" w:type="dxa"/>
              <w:right w:w="180" w:type="dxa"/>
            </w:tcMar>
          </w:tcPr>
          <w:p w14:paraId="3CD062DA">
            <w:r>
              <w:rPr>
                <w:rFonts w:ascii="Plus Jakarta Sans" w:hAnsi="Plus Jakarta Sans"/>
                <w:b w:val="0"/>
                <w:i w:val="0"/>
                <w:color w:val="0F172A"/>
                <w:sz w:val="19"/>
              </w:rPr>
              <w:t>Evaluation Status ('Pending','Graded')</w:t>
            </w:r>
          </w:p>
        </w:tc>
        <w:tc>
          <w:tcPr>
            <w:tcW w:w="1872" w:type="dxa"/>
            <w:shd w:val="clear" w:color="auto" w:fill="FFFFFF"/>
            <w:tcMar>
              <w:top w:w="100" w:type="dxa"/>
              <w:left w:w="180" w:type="dxa"/>
              <w:bottom w:w="100" w:type="dxa"/>
              <w:right w:w="180" w:type="dxa"/>
            </w:tcMar>
          </w:tcPr>
          <w:p w14:paraId="38BB468D">
            <w:r>
              <w:rPr>
                <w:rFonts w:ascii="Plus Jakarta Sans" w:hAnsi="Plus Jakarta Sans"/>
                <w:b w:val="0"/>
                <w:i w:val="0"/>
                <w:color w:val="0F172A"/>
                <w:sz w:val="19"/>
              </w:rPr>
              <w:t>Graded</w:t>
            </w:r>
          </w:p>
        </w:tc>
      </w:tr>
    </w:tbl>
    <w:p w14:paraId="61BCB3BE">
      <w:r>
        <w:rPr>
          <w:rFonts w:ascii="Outfit" w:hAnsi="Outfit"/>
          <w:b/>
          <w:i w:val="0"/>
          <w:color w:val="059669"/>
          <w:sz w:val="22"/>
        </w:rPr>
        <w:t>Data Dictionary Table: 6. ANNOUNCEMENTS (`announcements`)</w:t>
      </w:r>
    </w:p>
    <w:tbl>
      <w:tblPr>
        <w:tblStyle w:val="12"/>
        <w:tblW w:w="0" w:type="auto"/>
        <w:jc w:val="center"/>
        <w:tblLayout w:type="autofit"/>
        <w:tblCellMar>
          <w:top w:w="0" w:type="dxa"/>
          <w:left w:w="108" w:type="dxa"/>
          <w:bottom w:w="0" w:type="dxa"/>
          <w:right w:w="108" w:type="dxa"/>
        </w:tblCellMar>
      </w:tblPr>
      <w:tblGrid>
        <w:gridCol w:w="1850"/>
        <w:gridCol w:w="1917"/>
        <w:gridCol w:w="2221"/>
        <w:gridCol w:w="1870"/>
        <w:gridCol w:w="1862"/>
      </w:tblGrid>
      <w:tr w14:paraId="058F3835">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6B095620">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4066F42">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F986AFA">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59395C8F">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6660533D">
            <w:r>
              <w:rPr>
                <w:rFonts w:ascii="Outfit" w:hAnsi="Outfit"/>
                <w:b/>
                <w:i w:val="0"/>
                <w:color w:val="FFFFFF"/>
                <w:sz w:val="20"/>
              </w:rPr>
              <w:t>Example Value</w:t>
            </w:r>
          </w:p>
        </w:tc>
      </w:tr>
      <w:tr w14:paraId="09341A9B">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F5C02BF">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0B9B2C21">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76FCC018">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62769278">
            <w:r>
              <w:rPr>
                <w:rFonts w:ascii="Plus Jakarta Sans" w:hAnsi="Plus Jakarta Sans"/>
                <w:b w:val="0"/>
                <w:i w:val="0"/>
                <w:color w:val="0F172A"/>
                <w:sz w:val="19"/>
              </w:rPr>
              <w:t>Announcement ID</w:t>
            </w:r>
          </w:p>
        </w:tc>
        <w:tc>
          <w:tcPr>
            <w:tcW w:w="1872" w:type="dxa"/>
            <w:shd w:val="clear" w:color="auto" w:fill="F0FDF4"/>
            <w:tcMar>
              <w:top w:w="100" w:type="dxa"/>
              <w:left w:w="180" w:type="dxa"/>
              <w:bottom w:w="100" w:type="dxa"/>
              <w:right w:w="180" w:type="dxa"/>
            </w:tcMar>
          </w:tcPr>
          <w:p w14:paraId="777436F5">
            <w:r>
              <w:rPr>
                <w:rFonts w:ascii="Plus Jakarta Sans" w:hAnsi="Plus Jakarta Sans"/>
                <w:b w:val="0"/>
                <w:i w:val="0"/>
                <w:color w:val="0F172A"/>
                <w:sz w:val="19"/>
              </w:rPr>
              <w:t>1</w:t>
            </w:r>
          </w:p>
        </w:tc>
      </w:tr>
      <w:tr w14:paraId="7F68898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912900B">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45BC505A">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5B79E329">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2DAC093E">
            <w:r>
              <w:rPr>
                <w:rFonts w:ascii="Plus Jakarta Sans" w:hAnsi="Plus Jakarta Sans"/>
                <w:b w:val="0"/>
                <w:i w:val="0"/>
                <w:color w:val="0F172A"/>
                <w:sz w:val="19"/>
              </w:rPr>
              <w:t>Announcement Title</w:t>
            </w:r>
          </w:p>
        </w:tc>
        <w:tc>
          <w:tcPr>
            <w:tcW w:w="1872" w:type="dxa"/>
            <w:shd w:val="clear" w:color="auto" w:fill="FFFFFF"/>
            <w:tcMar>
              <w:top w:w="100" w:type="dxa"/>
              <w:left w:w="180" w:type="dxa"/>
              <w:bottom w:w="100" w:type="dxa"/>
              <w:right w:w="180" w:type="dxa"/>
            </w:tcMar>
          </w:tcPr>
          <w:p w14:paraId="7AA122C5">
            <w:r>
              <w:rPr>
                <w:rFonts w:ascii="Plus Jakarta Sans" w:hAnsi="Plus Jakarta Sans"/>
                <w:b w:val="0"/>
                <w:i w:val="0"/>
                <w:color w:val="0F172A"/>
                <w:sz w:val="19"/>
              </w:rPr>
              <w:t>System Maintenance Notice</w:t>
            </w:r>
          </w:p>
        </w:tc>
      </w:tr>
      <w:tr w14:paraId="73B872F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BCCF137">
            <w:r>
              <w:rPr>
                <w:rFonts w:ascii="Plus Jakarta Sans" w:hAnsi="Plus Jakarta Sans"/>
                <w:b/>
                <w:i w:val="0"/>
                <w:color w:val="0F172A"/>
                <w:sz w:val="19"/>
              </w:rPr>
              <w:t>content</w:t>
            </w:r>
          </w:p>
        </w:tc>
        <w:tc>
          <w:tcPr>
            <w:tcW w:w="1872" w:type="dxa"/>
            <w:shd w:val="clear" w:color="auto" w:fill="F0FDF4"/>
            <w:tcMar>
              <w:top w:w="100" w:type="dxa"/>
              <w:left w:w="180" w:type="dxa"/>
              <w:bottom w:w="100" w:type="dxa"/>
              <w:right w:w="180" w:type="dxa"/>
            </w:tcMar>
          </w:tcPr>
          <w:p w14:paraId="64059228">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0201A2C7">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7545F51">
            <w:r>
              <w:rPr>
                <w:rFonts w:ascii="Plus Jakarta Sans" w:hAnsi="Plus Jakarta Sans"/>
                <w:b w:val="0"/>
                <w:i w:val="0"/>
                <w:color w:val="0F172A"/>
                <w:sz w:val="19"/>
              </w:rPr>
              <w:t>Announcement Body</w:t>
            </w:r>
          </w:p>
        </w:tc>
        <w:tc>
          <w:tcPr>
            <w:tcW w:w="1872" w:type="dxa"/>
            <w:shd w:val="clear" w:color="auto" w:fill="F0FDF4"/>
            <w:tcMar>
              <w:top w:w="100" w:type="dxa"/>
              <w:left w:w="180" w:type="dxa"/>
              <w:bottom w:w="100" w:type="dxa"/>
              <w:right w:w="180" w:type="dxa"/>
            </w:tcMar>
          </w:tcPr>
          <w:p w14:paraId="1C7B51D1">
            <w:r>
              <w:rPr>
                <w:rFonts w:ascii="Plus Jakarta Sans" w:hAnsi="Plus Jakarta Sans"/>
                <w:b w:val="0"/>
                <w:i w:val="0"/>
                <w:color w:val="0F172A"/>
                <w:sz w:val="19"/>
              </w:rPr>
              <w:t>Scheduled database upgrade at 2 AM...</w:t>
            </w:r>
          </w:p>
        </w:tc>
      </w:tr>
      <w:tr w14:paraId="42E349F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2BCDEF8">
            <w:r>
              <w:rPr>
                <w:rFonts w:ascii="Plus Jakarta Sans" w:hAnsi="Plus Jakarta Sans"/>
                <w:b/>
                <w:i w:val="0"/>
                <w:color w:val="0F172A"/>
                <w:sz w:val="19"/>
              </w:rPr>
              <w:t>is_pinned</w:t>
            </w:r>
          </w:p>
        </w:tc>
        <w:tc>
          <w:tcPr>
            <w:tcW w:w="1872" w:type="dxa"/>
            <w:shd w:val="clear" w:color="auto" w:fill="FFFFFF"/>
            <w:tcMar>
              <w:top w:w="100" w:type="dxa"/>
              <w:left w:w="180" w:type="dxa"/>
              <w:bottom w:w="100" w:type="dxa"/>
              <w:right w:w="180" w:type="dxa"/>
            </w:tcMar>
          </w:tcPr>
          <w:p w14:paraId="4CDCD55E">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0C78F09E">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5D54980C">
            <w:r>
              <w:rPr>
                <w:rFonts w:ascii="Plus Jakarta Sans" w:hAnsi="Plus Jakarta Sans"/>
                <w:b w:val="0"/>
                <w:i w:val="0"/>
                <w:color w:val="0F172A"/>
                <w:sz w:val="19"/>
              </w:rPr>
              <w:t>Pinned to Dashboard Top</w:t>
            </w:r>
          </w:p>
        </w:tc>
        <w:tc>
          <w:tcPr>
            <w:tcW w:w="1872" w:type="dxa"/>
            <w:shd w:val="clear" w:color="auto" w:fill="FFFFFF"/>
            <w:tcMar>
              <w:top w:w="100" w:type="dxa"/>
              <w:left w:w="180" w:type="dxa"/>
              <w:bottom w:w="100" w:type="dxa"/>
              <w:right w:w="180" w:type="dxa"/>
            </w:tcMar>
          </w:tcPr>
          <w:p w14:paraId="47EC97EB">
            <w:r>
              <w:rPr>
                <w:rFonts w:ascii="Plus Jakarta Sans" w:hAnsi="Plus Jakarta Sans"/>
                <w:b w:val="0"/>
                <w:i w:val="0"/>
                <w:color w:val="0F172A"/>
                <w:sz w:val="19"/>
              </w:rPr>
              <w:t>1 (True)</w:t>
            </w:r>
          </w:p>
        </w:tc>
      </w:tr>
      <w:tr w14:paraId="020FA9DF">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FFFDA1C">
            <w:r>
              <w:rPr>
                <w:rFonts w:ascii="Plus Jakarta Sans" w:hAnsi="Plus Jakarta Sans"/>
                <w:b/>
                <w:i w:val="0"/>
                <w:color w:val="0F172A"/>
                <w:sz w:val="19"/>
              </w:rPr>
              <w:t>is_active</w:t>
            </w:r>
          </w:p>
        </w:tc>
        <w:tc>
          <w:tcPr>
            <w:tcW w:w="1872" w:type="dxa"/>
            <w:shd w:val="clear" w:color="auto" w:fill="F0FDF4"/>
            <w:tcMar>
              <w:top w:w="100" w:type="dxa"/>
              <w:left w:w="180" w:type="dxa"/>
              <w:bottom w:w="100" w:type="dxa"/>
              <w:right w:w="180" w:type="dxa"/>
            </w:tcMar>
          </w:tcPr>
          <w:p w14:paraId="4DCC27C5">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36DE3751">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468F4C2F">
            <w:r>
              <w:rPr>
                <w:rFonts w:ascii="Plus Jakarta Sans" w:hAnsi="Plus Jakarta Sans"/>
                <w:b w:val="0"/>
                <w:i w:val="0"/>
                <w:color w:val="0F172A"/>
                <w:sz w:val="19"/>
              </w:rPr>
              <w:t>Active Status</w:t>
            </w:r>
          </w:p>
        </w:tc>
        <w:tc>
          <w:tcPr>
            <w:tcW w:w="1872" w:type="dxa"/>
            <w:shd w:val="clear" w:color="auto" w:fill="F0FDF4"/>
            <w:tcMar>
              <w:top w:w="100" w:type="dxa"/>
              <w:left w:w="180" w:type="dxa"/>
              <w:bottom w:w="100" w:type="dxa"/>
              <w:right w:w="180" w:type="dxa"/>
            </w:tcMar>
          </w:tcPr>
          <w:p w14:paraId="0818EC38">
            <w:r>
              <w:rPr>
                <w:rFonts w:ascii="Plus Jakarta Sans" w:hAnsi="Plus Jakarta Sans"/>
                <w:b w:val="0"/>
                <w:i w:val="0"/>
                <w:color w:val="0F172A"/>
                <w:sz w:val="19"/>
              </w:rPr>
              <w:t>1 (True)</w:t>
            </w:r>
          </w:p>
        </w:tc>
      </w:tr>
    </w:tbl>
    <w:p w14:paraId="1C727024">
      <w:r>
        <w:rPr>
          <w:rFonts w:ascii="Outfit" w:hAnsi="Outfit"/>
          <w:b/>
          <w:i w:val="0"/>
          <w:color w:val="059669"/>
          <w:sz w:val="22"/>
        </w:rPr>
        <w:t>Data Dictionary Table: 7. PASSWORD OTPS (`password_otps`)</w:t>
      </w:r>
    </w:p>
    <w:tbl>
      <w:tblPr>
        <w:tblStyle w:val="12"/>
        <w:tblW w:w="0" w:type="auto"/>
        <w:jc w:val="center"/>
        <w:tblLayout w:type="autofit"/>
        <w:tblCellMar>
          <w:top w:w="0" w:type="dxa"/>
          <w:left w:w="108" w:type="dxa"/>
          <w:bottom w:w="0" w:type="dxa"/>
          <w:right w:w="108" w:type="dxa"/>
        </w:tblCellMar>
      </w:tblPr>
      <w:tblGrid>
        <w:gridCol w:w="1488"/>
        <w:gridCol w:w="1917"/>
        <w:gridCol w:w="2221"/>
        <w:gridCol w:w="1621"/>
        <w:gridCol w:w="2473"/>
      </w:tblGrid>
      <w:tr w14:paraId="0DC0E931">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5F2F44DA">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F4E5DC0">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034316DE">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565225A4">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780BF296">
            <w:r>
              <w:rPr>
                <w:rFonts w:ascii="Outfit" w:hAnsi="Outfit"/>
                <w:b/>
                <w:i w:val="0"/>
                <w:color w:val="FFFFFF"/>
                <w:sz w:val="20"/>
              </w:rPr>
              <w:t>Example Value</w:t>
            </w:r>
          </w:p>
        </w:tc>
      </w:tr>
      <w:tr w14:paraId="6DD76FC9">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E576BD2">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336BA893">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F796176">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30D8E1CE">
            <w:r>
              <w:rPr>
                <w:rFonts w:ascii="Plus Jakarta Sans" w:hAnsi="Plus Jakarta Sans"/>
                <w:b w:val="0"/>
                <w:i w:val="0"/>
                <w:color w:val="0F172A"/>
                <w:sz w:val="19"/>
              </w:rPr>
              <w:t>OTP Record ID</w:t>
            </w:r>
          </w:p>
        </w:tc>
        <w:tc>
          <w:tcPr>
            <w:tcW w:w="1872" w:type="dxa"/>
            <w:shd w:val="clear" w:color="auto" w:fill="F8FAFC"/>
            <w:tcMar>
              <w:top w:w="100" w:type="dxa"/>
              <w:left w:w="180" w:type="dxa"/>
              <w:bottom w:w="100" w:type="dxa"/>
              <w:right w:w="180" w:type="dxa"/>
            </w:tcMar>
          </w:tcPr>
          <w:p w14:paraId="68859C85">
            <w:r>
              <w:rPr>
                <w:rFonts w:ascii="Plus Jakarta Sans" w:hAnsi="Plus Jakarta Sans"/>
                <w:b w:val="0"/>
                <w:i w:val="0"/>
                <w:color w:val="0F172A"/>
                <w:sz w:val="19"/>
              </w:rPr>
              <w:t>20</w:t>
            </w:r>
          </w:p>
        </w:tc>
      </w:tr>
      <w:tr w14:paraId="5876A03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A47563B">
            <w:r>
              <w:rPr>
                <w:rFonts w:ascii="Plus Jakarta Sans" w:hAnsi="Plus Jakarta Sans"/>
                <w:b/>
                <w:i w:val="0"/>
                <w:color w:val="0F172A"/>
                <w:sz w:val="19"/>
              </w:rPr>
              <w:t>email</w:t>
            </w:r>
          </w:p>
        </w:tc>
        <w:tc>
          <w:tcPr>
            <w:tcW w:w="1872" w:type="dxa"/>
            <w:shd w:val="clear" w:color="auto" w:fill="FFFFFF"/>
            <w:tcMar>
              <w:top w:w="100" w:type="dxa"/>
              <w:left w:w="180" w:type="dxa"/>
              <w:bottom w:w="100" w:type="dxa"/>
              <w:right w:w="180" w:type="dxa"/>
            </w:tcMar>
          </w:tcPr>
          <w:p w14:paraId="3DC4D6CD">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68FEFB0">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3AA9DCF5">
            <w:r>
              <w:rPr>
                <w:rFonts w:ascii="Plus Jakarta Sans" w:hAnsi="Plus Jakarta Sans"/>
                <w:b w:val="0"/>
                <w:i w:val="0"/>
                <w:color w:val="0F172A"/>
                <w:sz w:val="19"/>
              </w:rPr>
              <w:t>User Email Address</w:t>
            </w:r>
          </w:p>
        </w:tc>
        <w:tc>
          <w:tcPr>
            <w:tcW w:w="1872" w:type="dxa"/>
            <w:shd w:val="clear" w:color="auto" w:fill="FFFFFF"/>
            <w:tcMar>
              <w:top w:w="100" w:type="dxa"/>
              <w:left w:w="180" w:type="dxa"/>
              <w:bottom w:w="100" w:type="dxa"/>
              <w:right w:w="180" w:type="dxa"/>
            </w:tcMar>
          </w:tcPr>
          <w:p w14:paraId="4AEBA08E">
            <w:r>
              <w:rPr>
                <w:rFonts w:ascii="Plus Jakarta Sans" w:hAnsi="Plus Jakarta Sans"/>
                <w:b w:val="0"/>
                <w:i w:val="0"/>
                <w:color w:val="0F172A"/>
                <w:sz w:val="19"/>
              </w:rPr>
              <w:t>student@example.com</w:t>
            </w:r>
          </w:p>
        </w:tc>
      </w:tr>
      <w:tr w14:paraId="2ED97D3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B420095">
            <w:r>
              <w:rPr>
                <w:rFonts w:ascii="Plus Jakarta Sans" w:hAnsi="Plus Jakarta Sans"/>
                <w:b/>
                <w:i w:val="0"/>
                <w:color w:val="0F172A"/>
                <w:sz w:val="19"/>
              </w:rPr>
              <w:t>otp</w:t>
            </w:r>
          </w:p>
        </w:tc>
        <w:tc>
          <w:tcPr>
            <w:tcW w:w="1872" w:type="dxa"/>
            <w:shd w:val="clear" w:color="auto" w:fill="F8FAFC"/>
            <w:tcMar>
              <w:top w:w="100" w:type="dxa"/>
              <w:left w:w="180" w:type="dxa"/>
              <w:bottom w:w="100" w:type="dxa"/>
              <w:right w:w="180" w:type="dxa"/>
            </w:tcMar>
          </w:tcPr>
          <w:p w14:paraId="1407FFC6">
            <w:r>
              <w:rPr>
                <w:rFonts w:ascii="Plus Jakarta Sans" w:hAnsi="Plus Jakarta Sans"/>
                <w:b w:val="0"/>
                <w:i w:val="0"/>
                <w:color w:val="0F172A"/>
                <w:sz w:val="19"/>
              </w:rPr>
              <w:t>VARCHAR(6)</w:t>
            </w:r>
          </w:p>
        </w:tc>
        <w:tc>
          <w:tcPr>
            <w:tcW w:w="1872" w:type="dxa"/>
            <w:shd w:val="clear" w:color="auto" w:fill="F8FAFC"/>
            <w:tcMar>
              <w:top w:w="100" w:type="dxa"/>
              <w:left w:w="180" w:type="dxa"/>
              <w:bottom w:w="100" w:type="dxa"/>
              <w:right w:w="180" w:type="dxa"/>
            </w:tcMar>
          </w:tcPr>
          <w:p w14:paraId="1CD14674">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24666992">
            <w:r>
              <w:rPr>
                <w:rFonts w:ascii="Plus Jakarta Sans" w:hAnsi="Plus Jakarta Sans"/>
                <w:b w:val="0"/>
                <w:i w:val="0"/>
                <w:color w:val="0F172A"/>
                <w:sz w:val="19"/>
              </w:rPr>
              <w:t>6-Digit Verification Code</w:t>
            </w:r>
          </w:p>
        </w:tc>
        <w:tc>
          <w:tcPr>
            <w:tcW w:w="1872" w:type="dxa"/>
            <w:shd w:val="clear" w:color="auto" w:fill="F8FAFC"/>
            <w:tcMar>
              <w:top w:w="100" w:type="dxa"/>
              <w:left w:w="180" w:type="dxa"/>
              <w:bottom w:w="100" w:type="dxa"/>
              <w:right w:w="180" w:type="dxa"/>
            </w:tcMar>
          </w:tcPr>
          <w:p w14:paraId="379EA8F6">
            <w:r>
              <w:rPr>
                <w:rFonts w:ascii="Plus Jakarta Sans" w:hAnsi="Plus Jakarta Sans"/>
                <w:b w:val="0"/>
                <w:i w:val="0"/>
                <w:color w:val="0F172A"/>
                <w:sz w:val="19"/>
              </w:rPr>
              <w:t>849201</w:t>
            </w:r>
          </w:p>
        </w:tc>
      </w:tr>
      <w:tr w14:paraId="60EC17C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B2DC2F9">
            <w:r>
              <w:rPr>
                <w:rFonts w:ascii="Plus Jakarta Sans" w:hAnsi="Plus Jakarta Sans"/>
                <w:b/>
                <w:i w:val="0"/>
                <w:color w:val="0F172A"/>
                <w:sz w:val="19"/>
              </w:rPr>
              <w:t>expires_at</w:t>
            </w:r>
          </w:p>
        </w:tc>
        <w:tc>
          <w:tcPr>
            <w:tcW w:w="1872" w:type="dxa"/>
            <w:shd w:val="clear" w:color="auto" w:fill="FFFFFF"/>
            <w:tcMar>
              <w:top w:w="100" w:type="dxa"/>
              <w:left w:w="180" w:type="dxa"/>
              <w:bottom w:w="100" w:type="dxa"/>
              <w:right w:w="180" w:type="dxa"/>
            </w:tcMar>
          </w:tcPr>
          <w:p w14:paraId="4CB703A9">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7D28CFCD">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CC36E1B">
            <w:r>
              <w:rPr>
                <w:rFonts w:ascii="Plus Jakarta Sans" w:hAnsi="Plus Jakarta Sans"/>
                <w:b w:val="0"/>
                <w:i w:val="0"/>
                <w:color w:val="0F172A"/>
                <w:sz w:val="19"/>
              </w:rPr>
              <w:t>OTP Expiration Timestamp</w:t>
            </w:r>
          </w:p>
        </w:tc>
        <w:tc>
          <w:tcPr>
            <w:tcW w:w="1872" w:type="dxa"/>
            <w:shd w:val="clear" w:color="auto" w:fill="FFFFFF"/>
            <w:tcMar>
              <w:top w:w="100" w:type="dxa"/>
              <w:left w:w="180" w:type="dxa"/>
              <w:bottom w:w="100" w:type="dxa"/>
              <w:right w:w="180" w:type="dxa"/>
            </w:tcMar>
          </w:tcPr>
          <w:p w14:paraId="628CA99A">
            <w:r>
              <w:rPr>
                <w:rFonts w:ascii="Plus Jakarta Sans" w:hAnsi="Plus Jakarta Sans"/>
                <w:b w:val="0"/>
                <w:i w:val="0"/>
                <w:color w:val="0F172A"/>
                <w:sz w:val="19"/>
              </w:rPr>
              <w:t>2026-10-08 23:15:00</w:t>
            </w:r>
          </w:p>
        </w:tc>
      </w:tr>
    </w:tbl>
    <w:p w14:paraId="7F1CDB73">
      <w:r>
        <w:rPr>
          <w:rFonts w:ascii="Outfit" w:hAnsi="Outfit"/>
          <w:b/>
          <w:i w:val="0"/>
          <w:color w:val="059669"/>
          <w:sz w:val="22"/>
        </w:rPr>
        <w:t>Data Dictionary Table: 8. AD CAMPAIGNS (`ads`)</w:t>
      </w:r>
    </w:p>
    <w:tbl>
      <w:tblPr>
        <w:tblStyle w:val="12"/>
        <w:tblW w:w="0" w:type="auto"/>
        <w:jc w:val="center"/>
        <w:tblLayout w:type="autofit"/>
        <w:tblCellMar>
          <w:top w:w="0" w:type="dxa"/>
          <w:left w:w="108" w:type="dxa"/>
          <w:bottom w:w="0" w:type="dxa"/>
          <w:right w:w="108" w:type="dxa"/>
        </w:tblCellMar>
      </w:tblPr>
      <w:tblGrid>
        <w:gridCol w:w="1560"/>
        <w:gridCol w:w="1786"/>
        <w:gridCol w:w="2064"/>
        <w:gridCol w:w="1397"/>
        <w:gridCol w:w="2913"/>
      </w:tblGrid>
      <w:tr w14:paraId="561FAC7E">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72AABB9">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9E469D8">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9C70620">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249A995A">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01738B43">
            <w:r>
              <w:rPr>
                <w:rFonts w:ascii="Outfit" w:hAnsi="Outfit"/>
                <w:b/>
                <w:i w:val="0"/>
                <w:color w:val="FFFFFF"/>
                <w:sz w:val="20"/>
              </w:rPr>
              <w:t>Example Value</w:t>
            </w:r>
          </w:p>
        </w:tc>
      </w:tr>
      <w:tr w14:paraId="1459F7E2">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A50AEFF">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175C53DB">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5B02FA20">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04D56FE8">
            <w:r>
              <w:rPr>
                <w:rFonts w:ascii="Plus Jakarta Sans" w:hAnsi="Plus Jakarta Sans"/>
                <w:b w:val="0"/>
                <w:i w:val="0"/>
                <w:color w:val="0F172A"/>
                <w:sz w:val="19"/>
              </w:rPr>
              <w:t>Ad Banner ID</w:t>
            </w:r>
          </w:p>
        </w:tc>
        <w:tc>
          <w:tcPr>
            <w:tcW w:w="1872" w:type="dxa"/>
            <w:shd w:val="clear" w:color="auto" w:fill="F0FDF4"/>
            <w:tcMar>
              <w:top w:w="100" w:type="dxa"/>
              <w:left w:w="180" w:type="dxa"/>
              <w:bottom w:w="100" w:type="dxa"/>
              <w:right w:w="180" w:type="dxa"/>
            </w:tcMar>
          </w:tcPr>
          <w:p w14:paraId="7F7FF9F6">
            <w:r>
              <w:rPr>
                <w:rFonts w:ascii="Plus Jakarta Sans" w:hAnsi="Plus Jakarta Sans"/>
                <w:b w:val="0"/>
                <w:i w:val="0"/>
                <w:color w:val="0F172A"/>
                <w:sz w:val="19"/>
              </w:rPr>
              <w:t>5</w:t>
            </w:r>
          </w:p>
        </w:tc>
      </w:tr>
      <w:tr w14:paraId="2C2711D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7B2507F">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25C50206">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1FB0EB60">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036E696">
            <w:r>
              <w:rPr>
                <w:rFonts w:ascii="Plus Jakarta Sans" w:hAnsi="Plus Jakarta Sans"/>
                <w:b w:val="0"/>
                <w:i w:val="0"/>
                <w:color w:val="0F172A"/>
                <w:sz w:val="19"/>
              </w:rPr>
              <w:t>Ad Campaign Title</w:t>
            </w:r>
          </w:p>
        </w:tc>
        <w:tc>
          <w:tcPr>
            <w:tcW w:w="1872" w:type="dxa"/>
            <w:shd w:val="clear" w:color="auto" w:fill="FFFFFF"/>
            <w:tcMar>
              <w:top w:w="100" w:type="dxa"/>
              <w:left w:w="180" w:type="dxa"/>
              <w:bottom w:w="100" w:type="dxa"/>
              <w:right w:w="180" w:type="dxa"/>
            </w:tcMar>
          </w:tcPr>
          <w:p w14:paraId="6672D434">
            <w:r>
              <w:rPr>
                <w:rFonts w:ascii="Plus Jakarta Sans" w:hAnsi="Plus Jakarta Sans"/>
                <w:b w:val="0"/>
                <w:i w:val="0"/>
                <w:color w:val="0F172A"/>
                <w:sz w:val="19"/>
              </w:rPr>
              <w:t>AI Engineering Specialization</w:t>
            </w:r>
          </w:p>
        </w:tc>
      </w:tr>
      <w:tr w14:paraId="524FFDAE">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3ECA5C6">
            <w:r>
              <w:rPr>
                <w:rFonts w:ascii="Plus Jakarta Sans" w:hAnsi="Plus Jakarta Sans"/>
                <w:b/>
                <w:i w:val="0"/>
                <w:color w:val="0F172A"/>
                <w:sz w:val="19"/>
              </w:rPr>
              <w:t>banner_image</w:t>
            </w:r>
          </w:p>
        </w:tc>
        <w:tc>
          <w:tcPr>
            <w:tcW w:w="1872" w:type="dxa"/>
            <w:shd w:val="clear" w:color="auto" w:fill="F0FDF4"/>
            <w:tcMar>
              <w:top w:w="100" w:type="dxa"/>
              <w:left w:w="180" w:type="dxa"/>
              <w:bottom w:w="100" w:type="dxa"/>
              <w:right w:w="180" w:type="dxa"/>
            </w:tcMar>
          </w:tcPr>
          <w:p w14:paraId="6BAB3EA1">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519087A3">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5AC4ABF">
            <w:r>
              <w:rPr>
                <w:rFonts w:ascii="Plus Jakarta Sans" w:hAnsi="Plus Jakarta Sans"/>
                <w:b w:val="0"/>
                <w:i w:val="0"/>
                <w:color w:val="0F172A"/>
                <w:sz w:val="19"/>
              </w:rPr>
              <w:t>Banner Image Asset Path</w:t>
            </w:r>
          </w:p>
        </w:tc>
        <w:tc>
          <w:tcPr>
            <w:tcW w:w="1872" w:type="dxa"/>
            <w:shd w:val="clear" w:color="auto" w:fill="F0FDF4"/>
            <w:tcMar>
              <w:top w:w="100" w:type="dxa"/>
              <w:left w:w="180" w:type="dxa"/>
              <w:bottom w:w="100" w:type="dxa"/>
              <w:right w:w="180" w:type="dxa"/>
            </w:tcMar>
          </w:tcPr>
          <w:p w14:paraId="6F3DD444">
            <w:r>
              <w:rPr>
                <w:rFonts w:ascii="Plus Jakarta Sans" w:hAnsi="Plus Jakarta Sans"/>
                <w:b w:val="0"/>
                <w:i w:val="0"/>
                <w:color w:val="0F172A"/>
                <w:sz w:val="19"/>
              </w:rPr>
              <w:t>/uploads/ads/banner_ai.png</w:t>
            </w:r>
          </w:p>
        </w:tc>
      </w:tr>
      <w:tr w14:paraId="518FA14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3A7175A">
            <w:r>
              <w:rPr>
                <w:rFonts w:ascii="Plus Jakarta Sans" w:hAnsi="Plus Jakarta Sans"/>
                <w:b/>
                <w:i w:val="0"/>
                <w:color w:val="0F172A"/>
                <w:sz w:val="19"/>
              </w:rPr>
              <w:t>target_url</w:t>
            </w:r>
          </w:p>
        </w:tc>
        <w:tc>
          <w:tcPr>
            <w:tcW w:w="1872" w:type="dxa"/>
            <w:shd w:val="clear" w:color="auto" w:fill="FFFFFF"/>
            <w:tcMar>
              <w:top w:w="100" w:type="dxa"/>
              <w:left w:w="180" w:type="dxa"/>
              <w:bottom w:w="100" w:type="dxa"/>
              <w:right w:w="180" w:type="dxa"/>
            </w:tcMar>
          </w:tcPr>
          <w:p w14:paraId="7F446501">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128F7098">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3AFF083">
            <w:r>
              <w:rPr>
                <w:rFonts w:ascii="Plus Jakarta Sans" w:hAnsi="Plus Jakarta Sans"/>
                <w:b w:val="0"/>
                <w:i w:val="0"/>
                <w:color w:val="0F172A"/>
                <w:sz w:val="19"/>
              </w:rPr>
              <w:t>Target Redirect URL</w:t>
            </w:r>
          </w:p>
        </w:tc>
        <w:tc>
          <w:tcPr>
            <w:tcW w:w="1872" w:type="dxa"/>
            <w:shd w:val="clear" w:color="auto" w:fill="FFFFFF"/>
            <w:tcMar>
              <w:top w:w="100" w:type="dxa"/>
              <w:left w:w="180" w:type="dxa"/>
              <w:bottom w:w="100" w:type="dxa"/>
              <w:right w:w="180" w:type="dxa"/>
            </w:tcMar>
          </w:tcPr>
          <w:p w14:paraId="424ED0DC">
            <w:r>
              <w:rPr>
                <w:rFonts w:ascii="Plus Jakarta Sans" w:hAnsi="Plus Jakarta Sans"/>
                <w:b w:val="0"/>
                <w:i w:val="0"/>
                <w:color w:val="0F172A"/>
                <w:sz w:val="19"/>
              </w:rPr>
              <w:t>https://learningcurve.com/ai</w:t>
            </w:r>
          </w:p>
        </w:tc>
      </w:tr>
      <w:tr w14:paraId="4B655F8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5C87C34">
            <w:r>
              <w:rPr>
                <w:rFonts w:ascii="Plus Jakarta Sans" w:hAnsi="Plus Jakarta Sans"/>
                <w:b/>
                <w:i w:val="0"/>
                <w:color w:val="0F172A"/>
                <w:sz w:val="19"/>
              </w:rPr>
              <w:t>click_count</w:t>
            </w:r>
          </w:p>
        </w:tc>
        <w:tc>
          <w:tcPr>
            <w:tcW w:w="1872" w:type="dxa"/>
            <w:shd w:val="clear" w:color="auto" w:fill="F0FDF4"/>
            <w:tcMar>
              <w:top w:w="100" w:type="dxa"/>
              <w:left w:w="180" w:type="dxa"/>
              <w:bottom w:w="100" w:type="dxa"/>
              <w:right w:w="180" w:type="dxa"/>
            </w:tcMar>
          </w:tcPr>
          <w:p w14:paraId="029C3015">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13D68B6">
            <w:r>
              <w:rPr>
                <w:rFonts w:ascii="Plus Jakarta Sans" w:hAnsi="Plus Jakarta Sans"/>
                <w:b w:val="0"/>
                <w:i w:val="0"/>
                <w:color w:val="0F172A"/>
                <w:sz w:val="19"/>
              </w:rPr>
              <w:t>DEFAULT 0</w:t>
            </w:r>
          </w:p>
        </w:tc>
        <w:tc>
          <w:tcPr>
            <w:tcW w:w="1872" w:type="dxa"/>
            <w:shd w:val="clear" w:color="auto" w:fill="F0FDF4"/>
            <w:tcMar>
              <w:top w:w="100" w:type="dxa"/>
              <w:left w:w="180" w:type="dxa"/>
              <w:bottom w:w="100" w:type="dxa"/>
              <w:right w:w="180" w:type="dxa"/>
            </w:tcMar>
          </w:tcPr>
          <w:p w14:paraId="69D63EF8">
            <w:r>
              <w:rPr>
                <w:rFonts w:ascii="Plus Jakarta Sans" w:hAnsi="Plus Jakarta Sans"/>
                <w:b w:val="0"/>
                <w:i w:val="0"/>
                <w:color w:val="0F172A"/>
                <w:sz w:val="19"/>
              </w:rPr>
              <w:t>Total Click Analytics</w:t>
            </w:r>
          </w:p>
        </w:tc>
        <w:tc>
          <w:tcPr>
            <w:tcW w:w="1872" w:type="dxa"/>
            <w:shd w:val="clear" w:color="auto" w:fill="F0FDF4"/>
            <w:tcMar>
              <w:top w:w="100" w:type="dxa"/>
              <w:left w:w="180" w:type="dxa"/>
              <w:bottom w:w="100" w:type="dxa"/>
              <w:right w:w="180" w:type="dxa"/>
            </w:tcMar>
          </w:tcPr>
          <w:p w14:paraId="140892A6">
            <w:r>
              <w:rPr>
                <w:rFonts w:ascii="Plus Jakarta Sans" w:hAnsi="Plus Jakarta Sans"/>
                <w:b w:val="0"/>
                <w:i w:val="0"/>
                <w:color w:val="0F172A"/>
                <w:sz w:val="19"/>
              </w:rPr>
              <w:t>142</w:t>
            </w:r>
          </w:p>
        </w:tc>
      </w:tr>
      <w:tr w14:paraId="4639CE4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987674E">
            <w:r>
              <w:rPr>
                <w:rFonts w:ascii="Plus Jakarta Sans" w:hAnsi="Plus Jakarta Sans"/>
                <w:b/>
                <w:i w:val="0"/>
                <w:color w:val="0F172A"/>
                <w:sz w:val="19"/>
              </w:rPr>
              <w:t>is_active</w:t>
            </w:r>
          </w:p>
        </w:tc>
        <w:tc>
          <w:tcPr>
            <w:tcW w:w="1872" w:type="dxa"/>
            <w:shd w:val="clear" w:color="auto" w:fill="FFFFFF"/>
            <w:tcMar>
              <w:top w:w="100" w:type="dxa"/>
              <w:left w:w="180" w:type="dxa"/>
              <w:bottom w:w="100" w:type="dxa"/>
              <w:right w:w="180" w:type="dxa"/>
            </w:tcMar>
          </w:tcPr>
          <w:p w14:paraId="53AA8BCE">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2D3D2769">
            <w:r>
              <w:rPr>
                <w:rFonts w:ascii="Plus Jakarta Sans" w:hAnsi="Plus Jakarta Sans"/>
                <w:b w:val="0"/>
                <w:i w:val="0"/>
                <w:color w:val="0F172A"/>
                <w:sz w:val="19"/>
              </w:rPr>
              <w:t>DEFAULT TRUE</w:t>
            </w:r>
          </w:p>
        </w:tc>
        <w:tc>
          <w:tcPr>
            <w:tcW w:w="1872" w:type="dxa"/>
            <w:shd w:val="clear" w:color="auto" w:fill="FFFFFF"/>
            <w:tcMar>
              <w:top w:w="100" w:type="dxa"/>
              <w:left w:w="180" w:type="dxa"/>
              <w:bottom w:w="100" w:type="dxa"/>
              <w:right w:w="180" w:type="dxa"/>
            </w:tcMar>
          </w:tcPr>
          <w:p w14:paraId="7890E42A">
            <w:r>
              <w:rPr>
                <w:rFonts w:ascii="Plus Jakarta Sans" w:hAnsi="Plus Jakarta Sans"/>
                <w:b w:val="0"/>
                <w:i w:val="0"/>
                <w:color w:val="0F172A"/>
                <w:sz w:val="19"/>
              </w:rPr>
              <w:t>Ad Active Status</w:t>
            </w:r>
          </w:p>
        </w:tc>
        <w:tc>
          <w:tcPr>
            <w:tcW w:w="1872" w:type="dxa"/>
            <w:shd w:val="clear" w:color="auto" w:fill="FFFFFF"/>
            <w:tcMar>
              <w:top w:w="100" w:type="dxa"/>
              <w:left w:w="180" w:type="dxa"/>
              <w:bottom w:w="100" w:type="dxa"/>
              <w:right w:w="180" w:type="dxa"/>
            </w:tcMar>
          </w:tcPr>
          <w:p w14:paraId="7A33BC3E">
            <w:r>
              <w:rPr>
                <w:rFonts w:ascii="Plus Jakarta Sans" w:hAnsi="Plus Jakarta Sans"/>
                <w:b w:val="0"/>
                <w:i w:val="0"/>
                <w:color w:val="0F172A"/>
                <w:sz w:val="19"/>
              </w:rPr>
              <w:t>1 (True)</w:t>
            </w:r>
          </w:p>
        </w:tc>
      </w:tr>
    </w:tbl>
    <w:p w14:paraId="05A270D6">
      <w:r>
        <w:rPr>
          <w:rFonts w:ascii="Outfit" w:hAnsi="Outfit"/>
          <w:b/>
          <w:i w:val="0"/>
          <w:color w:val="059669"/>
          <w:sz w:val="22"/>
        </w:rPr>
        <w:t>Data Dictionary Table: 9. MAIL LOGS (`mail_logs`)</w:t>
      </w:r>
    </w:p>
    <w:tbl>
      <w:tblPr>
        <w:tblStyle w:val="12"/>
        <w:tblW w:w="0" w:type="auto"/>
        <w:jc w:val="center"/>
        <w:tblLayout w:type="autofit"/>
        <w:tblCellMar>
          <w:top w:w="0" w:type="dxa"/>
          <w:left w:w="108" w:type="dxa"/>
          <w:bottom w:w="0" w:type="dxa"/>
          <w:right w:w="108" w:type="dxa"/>
        </w:tblCellMar>
      </w:tblPr>
      <w:tblGrid>
        <w:gridCol w:w="1695"/>
        <w:gridCol w:w="1804"/>
        <w:gridCol w:w="2086"/>
        <w:gridCol w:w="1639"/>
        <w:gridCol w:w="2496"/>
      </w:tblGrid>
      <w:tr w14:paraId="3A49AB5C">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18B26106">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E05F6A1">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3935EBCB">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116F1462">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8D6270E">
            <w:r>
              <w:rPr>
                <w:rFonts w:ascii="Outfit" w:hAnsi="Outfit"/>
                <w:b/>
                <w:i w:val="0"/>
                <w:color w:val="FFFFFF"/>
                <w:sz w:val="20"/>
              </w:rPr>
              <w:t>Example Value</w:t>
            </w:r>
          </w:p>
        </w:tc>
      </w:tr>
      <w:tr w14:paraId="3088A772">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511C613">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0FB4D3D">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43B277EB">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7239C429">
            <w:r>
              <w:rPr>
                <w:rFonts w:ascii="Plus Jakarta Sans" w:hAnsi="Plus Jakarta Sans"/>
                <w:b w:val="0"/>
                <w:i w:val="0"/>
                <w:color w:val="0F172A"/>
                <w:sz w:val="19"/>
              </w:rPr>
              <w:t>Mail Log Audit ID</w:t>
            </w:r>
          </w:p>
        </w:tc>
        <w:tc>
          <w:tcPr>
            <w:tcW w:w="1872" w:type="dxa"/>
            <w:shd w:val="clear" w:color="auto" w:fill="F8FAFC"/>
            <w:tcMar>
              <w:top w:w="100" w:type="dxa"/>
              <w:left w:w="180" w:type="dxa"/>
              <w:bottom w:w="100" w:type="dxa"/>
              <w:right w:w="180" w:type="dxa"/>
            </w:tcMar>
          </w:tcPr>
          <w:p w14:paraId="5B66F613">
            <w:r>
              <w:rPr>
                <w:rFonts w:ascii="Plus Jakarta Sans" w:hAnsi="Plus Jakarta Sans"/>
                <w:b w:val="0"/>
                <w:i w:val="0"/>
                <w:color w:val="0F172A"/>
                <w:sz w:val="19"/>
              </w:rPr>
              <w:t>500</w:t>
            </w:r>
          </w:p>
        </w:tc>
      </w:tr>
      <w:tr w14:paraId="67E4E18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285607C">
            <w:r>
              <w:rPr>
                <w:rFonts w:ascii="Plus Jakarta Sans" w:hAnsi="Plus Jakarta Sans"/>
                <w:b/>
                <w:i w:val="0"/>
                <w:color w:val="0F172A"/>
                <w:sz w:val="19"/>
              </w:rPr>
              <w:t>mail_type</w:t>
            </w:r>
          </w:p>
        </w:tc>
        <w:tc>
          <w:tcPr>
            <w:tcW w:w="1872" w:type="dxa"/>
            <w:shd w:val="clear" w:color="auto" w:fill="FFFFFF"/>
            <w:tcMar>
              <w:top w:w="100" w:type="dxa"/>
              <w:left w:w="180" w:type="dxa"/>
              <w:bottom w:w="100" w:type="dxa"/>
              <w:right w:w="180" w:type="dxa"/>
            </w:tcMar>
          </w:tcPr>
          <w:p w14:paraId="136CA84F">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22CF4A47">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BA123CF">
            <w:r>
              <w:rPr>
                <w:rFonts w:ascii="Plus Jakarta Sans" w:hAnsi="Plus Jakarta Sans"/>
                <w:b w:val="0"/>
                <w:i w:val="0"/>
                <w:color w:val="0F172A"/>
                <w:sz w:val="19"/>
              </w:rPr>
              <w:t>Mail Category</w:t>
            </w:r>
          </w:p>
        </w:tc>
        <w:tc>
          <w:tcPr>
            <w:tcW w:w="1872" w:type="dxa"/>
            <w:shd w:val="clear" w:color="auto" w:fill="FFFFFF"/>
            <w:tcMar>
              <w:top w:w="100" w:type="dxa"/>
              <w:left w:w="180" w:type="dxa"/>
              <w:bottom w:w="100" w:type="dxa"/>
              <w:right w:w="180" w:type="dxa"/>
            </w:tcMar>
          </w:tcPr>
          <w:p w14:paraId="2883BDE2">
            <w:r>
              <w:rPr>
                <w:rFonts w:ascii="Plus Jakarta Sans" w:hAnsi="Plus Jakarta Sans"/>
                <w:b w:val="0"/>
                <w:i w:val="0"/>
                <w:color w:val="0F172A"/>
                <w:sz w:val="19"/>
              </w:rPr>
              <w:t>Certificate Delivery Mail</w:t>
            </w:r>
          </w:p>
        </w:tc>
      </w:tr>
      <w:tr w14:paraId="3C9B5D62">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B968571">
            <w:r>
              <w:rPr>
                <w:rFonts w:ascii="Plus Jakarta Sans" w:hAnsi="Plus Jakarta Sans"/>
                <w:b/>
                <w:i w:val="0"/>
                <w:color w:val="0F172A"/>
                <w:sz w:val="19"/>
              </w:rPr>
              <w:t>recipient_email</w:t>
            </w:r>
          </w:p>
        </w:tc>
        <w:tc>
          <w:tcPr>
            <w:tcW w:w="1872" w:type="dxa"/>
            <w:shd w:val="clear" w:color="auto" w:fill="F8FAFC"/>
            <w:tcMar>
              <w:top w:w="100" w:type="dxa"/>
              <w:left w:w="180" w:type="dxa"/>
              <w:bottom w:w="100" w:type="dxa"/>
              <w:right w:w="180" w:type="dxa"/>
            </w:tcMar>
          </w:tcPr>
          <w:p w14:paraId="52CA17BC">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2D52CA20">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5BE4EF73">
            <w:r>
              <w:rPr>
                <w:rFonts w:ascii="Plus Jakarta Sans" w:hAnsi="Plus Jakarta Sans"/>
                <w:b w:val="0"/>
                <w:i w:val="0"/>
                <w:color w:val="0F172A"/>
                <w:sz w:val="19"/>
              </w:rPr>
              <w:t>Destination Email</w:t>
            </w:r>
          </w:p>
        </w:tc>
        <w:tc>
          <w:tcPr>
            <w:tcW w:w="1872" w:type="dxa"/>
            <w:shd w:val="clear" w:color="auto" w:fill="F8FAFC"/>
            <w:tcMar>
              <w:top w:w="100" w:type="dxa"/>
              <w:left w:w="180" w:type="dxa"/>
              <w:bottom w:w="100" w:type="dxa"/>
              <w:right w:w="180" w:type="dxa"/>
            </w:tcMar>
          </w:tcPr>
          <w:p w14:paraId="46BA3E8F">
            <w:r>
              <w:rPr>
                <w:rFonts w:ascii="Plus Jakarta Sans" w:hAnsi="Plus Jakarta Sans"/>
                <w:b w:val="0"/>
                <w:i w:val="0"/>
                <w:color w:val="0F172A"/>
                <w:sz w:val="19"/>
              </w:rPr>
              <w:t>hani@learningcurve.com</w:t>
            </w:r>
          </w:p>
        </w:tc>
      </w:tr>
      <w:tr w14:paraId="025BC93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043C58C">
            <w:r>
              <w:rPr>
                <w:rFonts w:ascii="Plus Jakarta Sans" w:hAnsi="Plus Jakarta Sans"/>
                <w:b/>
                <w:i w:val="0"/>
                <w:color w:val="0F172A"/>
                <w:sz w:val="19"/>
              </w:rPr>
              <w:t>recipient_name</w:t>
            </w:r>
          </w:p>
        </w:tc>
        <w:tc>
          <w:tcPr>
            <w:tcW w:w="1872" w:type="dxa"/>
            <w:shd w:val="clear" w:color="auto" w:fill="FFFFFF"/>
            <w:tcMar>
              <w:top w:w="100" w:type="dxa"/>
              <w:left w:w="180" w:type="dxa"/>
              <w:bottom w:w="100" w:type="dxa"/>
              <w:right w:w="180" w:type="dxa"/>
            </w:tcMar>
          </w:tcPr>
          <w:p w14:paraId="1D7341A4">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050BB7B">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415F965">
            <w:r>
              <w:rPr>
                <w:rFonts w:ascii="Plus Jakarta Sans" w:hAnsi="Plus Jakarta Sans"/>
                <w:b w:val="0"/>
                <w:i w:val="0"/>
                <w:color w:val="0F172A"/>
                <w:sz w:val="19"/>
              </w:rPr>
              <w:t>Recipient Name</w:t>
            </w:r>
          </w:p>
        </w:tc>
        <w:tc>
          <w:tcPr>
            <w:tcW w:w="1872" w:type="dxa"/>
            <w:shd w:val="clear" w:color="auto" w:fill="FFFFFF"/>
            <w:tcMar>
              <w:top w:w="100" w:type="dxa"/>
              <w:left w:w="180" w:type="dxa"/>
              <w:bottom w:w="100" w:type="dxa"/>
              <w:right w:w="180" w:type="dxa"/>
            </w:tcMar>
          </w:tcPr>
          <w:p w14:paraId="2AC67B3F">
            <w:r>
              <w:rPr>
                <w:rFonts w:ascii="Plus Jakarta Sans" w:hAnsi="Plus Jakarta Sans"/>
                <w:b w:val="0"/>
                <w:i w:val="0"/>
                <w:color w:val="0F172A"/>
                <w:sz w:val="19"/>
              </w:rPr>
              <w:t>Hani Boghara (D04)</w:t>
            </w:r>
          </w:p>
        </w:tc>
      </w:tr>
      <w:tr w14:paraId="18FCB5C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89D16D2">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0EAC5DC1">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570DB0A6">
            <w:r>
              <w:rPr>
                <w:rFonts w:ascii="Plus Jakarta Sans" w:hAnsi="Plus Jakarta Sans"/>
                <w:b w:val="0"/>
                <w:i w:val="0"/>
                <w:color w:val="0F172A"/>
                <w:sz w:val="19"/>
              </w:rPr>
              <w:t>DEFAULT 'Sent'</w:t>
            </w:r>
          </w:p>
        </w:tc>
        <w:tc>
          <w:tcPr>
            <w:tcW w:w="1872" w:type="dxa"/>
            <w:shd w:val="clear" w:color="auto" w:fill="F8FAFC"/>
            <w:tcMar>
              <w:top w:w="100" w:type="dxa"/>
              <w:left w:w="180" w:type="dxa"/>
              <w:bottom w:w="100" w:type="dxa"/>
              <w:right w:w="180" w:type="dxa"/>
            </w:tcMar>
          </w:tcPr>
          <w:p w14:paraId="2383F65B">
            <w:r>
              <w:rPr>
                <w:rFonts w:ascii="Plus Jakarta Sans" w:hAnsi="Plus Jakarta Sans"/>
                <w:b w:val="0"/>
                <w:i w:val="0"/>
                <w:color w:val="0F172A"/>
                <w:sz w:val="19"/>
              </w:rPr>
              <w:t>Status ('Sent','Failed')</w:t>
            </w:r>
          </w:p>
        </w:tc>
        <w:tc>
          <w:tcPr>
            <w:tcW w:w="1872" w:type="dxa"/>
            <w:shd w:val="clear" w:color="auto" w:fill="F8FAFC"/>
            <w:tcMar>
              <w:top w:w="100" w:type="dxa"/>
              <w:left w:w="180" w:type="dxa"/>
              <w:bottom w:w="100" w:type="dxa"/>
              <w:right w:w="180" w:type="dxa"/>
            </w:tcMar>
          </w:tcPr>
          <w:p w14:paraId="79BEF06C">
            <w:r>
              <w:rPr>
                <w:rFonts w:ascii="Plus Jakarta Sans" w:hAnsi="Plus Jakarta Sans"/>
                <w:b w:val="0"/>
                <w:i w:val="0"/>
                <w:color w:val="0F172A"/>
                <w:sz w:val="19"/>
              </w:rPr>
              <w:t>Sent</w:t>
            </w:r>
          </w:p>
        </w:tc>
      </w:tr>
      <w:tr w14:paraId="3EA67DA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CB9C200">
            <w:r>
              <w:rPr>
                <w:rFonts w:ascii="Plus Jakarta Sans" w:hAnsi="Plus Jakarta Sans"/>
                <w:b/>
                <w:i w:val="0"/>
                <w:color w:val="0F172A"/>
                <w:sz w:val="19"/>
              </w:rPr>
              <w:t>error_message</w:t>
            </w:r>
          </w:p>
        </w:tc>
        <w:tc>
          <w:tcPr>
            <w:tcW w:w="1872" w:type="dxa"/>
            <w:shd w:val="clear" w:color="auto" w:fill="FFFFFF"/>
            <w:tcMar>
              <w:top w:w="100" w:type="dxa"/>
              <w:left w:w="180" w:type="dxa"/>
              <w:bottom w:w="100" w:type="dxa"/>
              <w:right w:w="180" w:type="dxa"/>
            </w:tcMar>
          </w:tcPr>
          <w:p w14:paraId="4BCDF236">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1042A6F6">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2DA13A23">
            <w:r>
              <w:rPr>
                <w:rFonts w:ascii="Plus Jakarta Sans" w:hAnsi="Plus Jakarta Sans"/>
                <w:b w:val="0"/>
                <w:i w:val="0"/>
                <w:color w:val="0F172A"/>
                <w:sz w:val="19"/>
              </w:rPr>
              <w:t>Error Log Message</w:t>
            </w:r>
          </w:p>
        </w:tc>
        <w:tc>
          <w:tcPr>
            <w:tcW w:w="1872" w:type="dxa"/>
            <w:shd w:val="clear" w:color="auto" w:fill="FFFFFF"/>
            <w:tcMar>
              <w:top w:w="100" w:type="dxa"/>
              <w:left w:w="180" w:type="dxa"/>
              <w:bottom w:w="100" w:type="dxa"/>
              <w:right w:w="180" w:type="dxa"/>
            </w:tcMar>
          </w:tcPr>
          <w:p w14:paraId="32BE5FC3">
            <w:r>
              <w:rPr>
                <w:rFonts w:ascii="Plus Jakarta Sans" w:hAnsi="Plus Jakarta Sans"/>
                <w:b w:val="0"/>
                <w:i w:val="0"/>
                <w:color w:val="0F172A"/>
                <w:sz w:val="19"/>
              </w:rPr>
              <w:t>NULL</w:t>
            </w:r>
          </w:p>
        </w:tc>
      </w:tr>
      <w:tr w14:paraId="2899F30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9BF0DAA">
            <w:r>
              <w:rPr>
                <w:rFonts w:ascii="Plus Jakarta Sans" w:hAnsi="Plus Jakarta Sans"/>
                <w:b/>
                <w:i w:val="0"/>
                <w:color w:val="0F172A"/>
                <w:sz w:val="19"/>
              </w:rPr>
              <w:t>sent_at</w:t>
            </w:r>
          </w:p>
        </w:tc>
        <w:tc>
          <w:tcPr>
            <w:tcW w:w="1872" w:type="dxa"/>
            <w:shd w:val="clear" w:color="auto" w:fill="F8FAFC"/>
            <w:tcMar>
              <w:top w:w="100" w:type="dxa"/>
              <w:left w:w="180" w:type="dxa"/>
              <w:bottom w:w="100" w:type="dxa"/>
              <w:right w:w="180" w:type="dxa"/>
            </w:tcMar>
          </w:tcPr>
          <w:p w14:paraId="05C1765B">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1B76284A">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7570DFDA">
            <w:r>
              <w:rPr>
                <w:rFonts w:ascii="Plus Jakarta Sans" w:hAnsi="Plus Jakarta Sans"/>
                <w:b w:val="0"/>
                <w:i w:val="0"/>
                <w:color w:val="0F172A"/>
                <w:sz w:val="19"/>
              </w:rPr>
              <w:t>Dispatch Timestamp</w:t>
            </w:r>
          </w:p>
        </w:tc>
        <w:tc>
          <w:tcPr>
            <w:tcW w:w="1872" w:type="dxa"/>
            <w:shd w:val="clear" w:color="auto" w:fill="F8FAFC"/>
            <w:tcMar>
              <w:top w:w="100" w:type="dxa"/>
              <w:left w:w="180" w:type="dxa"/>
              <w:bottom w:w="100" w:type="dxa"/>
              <w:right w:w="180" w:type="dxa"/>
            </w:tcMar>
          </w:tcPr>
          <w:p w14:paraId="715B82FA">
            <w:r>
              <w:rPr>
                <w:rFonts w:ascii="Plus Jakarta Sans" w:hAnsi="Plus Jakarta Sans"/>
                <w:b w:val="0"/>
                <w:i w:val="0"/>
                <w:color w:val="0F172A"/>
                <w:sz w:val="19"/>
              </w:rPr>
              <w:t>2026-10-05 14:30:05</w:t>
            </w:r>
          </w:p>
        </w:tc>
      </w:tr>
    </w:tbl>
    <w:p w14:paraId="0DB980E8">
      <w:r>
        <w:rPr>
          <w:rFonts w:ascii="Outfit" w:hAnsi="Outfit"/>
          <w:b/>
          <w:i w:val="0"/>
          <w:color w:val="059669"/>
          <w:sz w:val="22"/>
        </w:rPr>
        <w:t>Data Dictionary Table: 10. ACTIVITY LOGS (`activity_logs`)</w:t>
      </w:r>
    </w:p>
    <w:tbl>
      <w:tblPr>
        <w:tblStyle w:val="12"/>
        <w:tblW w:w="0" w:type="auto"/>
        <w:jc w:val="center"/>
        <w:tblLayout w:type="autofit"/>
        <w:tblCellMar>
          <w:top w:w="0" w:type="dxa"/>
          <w:left w:w="108" w:type="dxa"/>
          <w:bottom w:w="0" w:type="dxa"/>
          <w:right w:w="108" w:type="dxa"/>
        </w:tblCellMar>
      </w:tblPr>
      <w:tblGrid>
        <w:gridCol w:w="1565"/>
        <w:gridCol w:w="1911"/>
        <w:gridCol w:w="2213"/>
        <w:gridCol w:w="1487"/>
        <w:gridCol w:w="2544"/>
      </w:tblGrid>
      <w:tr w14:paraId="5B8F15FF">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532B297C">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1EEB18FB">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19A6CC0">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748E9D92">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21C0D0EA">
            <w:r>
              <w:rPr>
                <w:rFonts w:ascii="Outfit" w:hAnsi="Outfit"/>
                <w:b/>
                <w:i w:val="0"/>
                <w:color w:val="FFFFFF"/>
                <w:sz w:val="20"/>
              </w:rPr>
              <w:t>Example Value</w:t>
            </w:r>
          </w:p>
        </w:tc>
      </w:tr>
      <w:tr w14:paraId="2E851F4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6886E8D">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4ECFA30D">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3F643A34">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7429D31">
            <w:r>
              <w:rPr>
                <w:rFonts w:ascii="Plus Jakarta Sans" w:hAnsi="Plus Jakarta Sans"/>
                <w:b w:val="0"/>
                <w:i w:val="0"/>
                <w:color w:val="0F172A"/>
                <w:sz w:val="19"/>
              </w:rPr>
              <w:t>Activity Log ID</w:t>
            </w:r>
          </w:p>
        </w:tc>
        <w:tc>
          <w:tcPr>
            <w:tcW w:w="1872" w:type="dxa"/>
            <w:shd w:val="clear" w:color="auto" w:fill="F0FDF4"/>
            <w:tcMar>
              <w:top w:w="100" w:type="dxa"/>
              <w:left w:w="180" w:type="dxa"/>
              <w:bottom w:w="100" w:type="dxa"/>
              <w:right w:w="180" w:type="dxa"/>
            </w:tcMar>
          </w:tcPr>
          <w:p w14:paraId="509943CF">
            <w:r>
              <w:rPr>
                <w:rFonts w:ascii="Plus Jakarta Sans" w:hAnsi="Plus Jakarta Sans"/>
                <w:b w:val="0"/>
                <w:i w:val="0"/>
                <w:color w:val="0F172A"/>
                <w:sz w:val="19"/>
              </w:rPr>
              <w:t>1200</w:t>
            </w:r>
          </w:p>
        </w:tc>
      </w:tr>
      <w:tr w14:paraId="7EC1E02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629BA8A">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52220D54">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7C70B33B">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4F00D117">
            <w:r>
              <w:rPr>
                <w:rFonts w:ascii="Plus Jakarta Sans" w:hAnsi="Plus Jakarta Sans"/>
                <w:b w:val="0"/>
                <w:i w:val="0"/>
                <w:color w:val="0F172A"/>
                <w:sz w:val="19"/>
              </w:rPr>
              <w:t>User ID</w:t>
            </w:r>
          </w:p>
        </w:tc>
        <w:tc>
          <w:tcPr>
            <w:tcW w:w="1872" w:type="dxa"/>
            <w:shd w:val="clear" w:color="auto" w:fill="FFFFFF"/>
            <w:tcMar>
              <w:top w:w="100" w:type="dxa"/>
              <w:left w:w="180" w:type="dxa"/>
              <w:bottom w:w="100" w:type="dxa"/>
              <w:right w:w="180" w:type="dxa"/>
            </w:tcMar>
          </w:tcPr>
          <w:p w14:paraId="3AF7E2C5">
            <w:r>
              <w:rPr>
                <w:rFonts w:ascii="Plus Jakarta Sans" w:hAnsi="Plus Jakarta Sans"/>
                <w:b w:val="0"/>
                <w:i w:val="0"/>
                <w:color w:val="0F172A"/>
                <w:sz w:val="19"/>
              </w:rPr>
              <w:t>101</w:t>
            </w:r>
          </w:p>
        </w:tc>
      </w:tr>
      <w:tr w14:paraId="51CBD495">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3E2310E">
            <w:r>
              <w:rPr>
                <w:rFonts w:ascii="Plus Jakarta Sans" w:hAnsi="Plus Jakarta Sans"/>
                <w:b/>
                <w:i w:val="0"/>
                <w:color w:val="0F172A"/>
                <w:sz w:val="19"/>
              </w:rPr>
              <w:t>activity_type</w:t>
            </w:r>
          </w:p>
        </w:tc>
        <w:tc>
          <w:tcPr>
            <w:tcW w:w="1872" w:type="dxa"/>
            <w:shd w:val="clear" w:color="auto" w:fill="F0FDF4"/>
            <w:tcMar>
              <w:top w:w="100" w:type="dxa"/>
              <w:left w:w="180" w:type="dxa"/>
              <w:bottom w:w="100" w:type="dxa"/>
              <w:right w:w="180" w:type="dxa"/>
            </w:tcMar>
          </w:tcPr>
          <w:p w14:paraId="0AD11D3D">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4822A236">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C8A08AA">
            <w:r>
              <w:rPr>
                <w:rFonts w:ascii="Plus Jakarta Sans" w:hAnsi="Plus Jakarta Sans"/>
                <w:b w:val="0"/>
                <w:i w:val="0"/>
                <w:color w:val="0F172A"/>
                <w:sz w:val="19"/>
              </w:rPr>
              <w:t>Activity Type Tag</w:t>
            </w:r>
          </w:p>
        </w:tc>
        <w:tc>
          <w:tcPr>
            <w:tcW w:w="1872" w:type="dxa"/>
            <w:shd w:val="clear" w:color="auto" w:fill="F0FDF4"/>
            <w:tcMar>
              <w:top w:w="100" w:type="dxa"/>
              <w:left w:w="180" w:type="dxa"/>
              <w:bottom w:w="100" w:type="dxa"/>
              <w:right w:w="180" w:type="dxa"/>
            </w:tcMar>
          </w:tcPr>
          <w:p w14:paraId="61C169A4">
            <w:r>
              <w:rPr>
                <w:rFonts w:ascii="Plus Jakarta Sans" w:hAnsi="Plus Jakarta Sans"/>
                <w:b w:val="0"/>
                <w:i w:val="0"/>
                <w:color w:val="0F172A"/>
                <w:sz w:val="19"/>
              </w:rPr>
              <w:t>DATA_EXPORT_EMAIL</w:t>
            </w:r>
          </w:p>
        </w:tc>
      </w:tr>
      <w:tr w14:paraId="566A27B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8564FD4">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2FCC09B3">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51903AF0">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26116A6">
            <w:r>
              <w:rPr>
                <w:rFonts w:ascii="Plus Jakarta Sans" w:hAnsi="Plus Jakarta Sans"/>
                <w:b w:val="0"/>
                <w:i w:val="0"/>
                <w:color w:val="0F172A"/>
                <w:sz w:val="19"/>
              </w:rPr>
              <w:t>Event Details</w:t>
            </w:r>
          </w:p>
        </w:tc>
        <w:tc>
          <w:tcPr>
            <w:tcW w:w="1872" w:type="dxa"/>
            <w:shd w:val="clear" w:color="auto" w:fill="FFFFFF"/>
            <w:tcMar>
              <w:top w:w="100" w:type="dxa"/>
              <w:left w:w="180" w:type="dxa"/>
              <w:bottom w:w="100" w:type="dxa"/>
              <w:right w:w="180" w:type="dxa"/>
            </w:tcMar>
          </w:tcPr>
          <w:p w14:paraId="2471A703">
            <w:r>
              <w:rPr>
                <w:rFonts w:ascii="Plus Jakarta Sans" w:hAnsi="Plus Jakarta Sans"/>
                <w:b w:val="0"/>
                <w:i w:val="0"/>
                <w:color w:val="0F172A"/>
                <w:sz w:val="19"/>
              </w:rPr>
              <w:t>User requested PDF Data Export via email.</w:t>
            </w:r>
          </w:p>
        </w:tc>
      </w:tr>
      <w:tr w14:paraId="23B9DAA2">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DCD0E03">
            <w:r>
              <w:rPr>
                <w:rFonts w:ascii="Plus Jakarta Sans" w:hAnsi="Plus Jakarta Sans"/>
                <w:b/>
                <w:i w:val="0"/>
                <w:color w:val="0F172A"/>
                <w:sz w:val="19"/>
              </w:rPr>
              <w:t>ip_address</w:t>
            </w:r>
          </w:p>
        </w:tc>
        <w:tc>
          <w:tcPr>
            <w:tcW w:w="1872" w:type="dxa"/>
            <w:shd w:val="clear" w:color="auto" w:fill="F0FDF4"/>
            <w:tcMar>
              <w:top w:w="100" w:type="dxa"/>
              <w:left w:w="180" w:type="dxa"/>
              <w:bottom w:w="100" w:type="dxa"/>
              <w:right w:w="180" w:type="dxa"/>
            </w:tcMar>
          </w:tcPr>
          <w:p w14:paraId="4B26644F">
            <w:r>
              <w:rPr>
                <w:rFonts w:ascii="Plus Jakarta Sans" w:hAnsi="Plus Jakarta Sans"/>
                <w:b w:val="0"/>
                <w:i w:val="0"/>
                <w:color w:val="0F172A"/>
                <w:sz w:val="19"/>
              </w:rPr>
              <w:t>VARCHAR(45)</w:t>
            </w:r>
          </w:p>
        </w:tc>
        <w:tc>
          <w:tcPr>
            <w:tcW w:w="1872" w:type="dxa"/>
            <w:shd w:val="clear" w:color="auto" w:fill="F0FDF4"/>
            <w:tcMar>
              <w:top w:w="100" w:type="dxa"/>
              <w:left w:w="180" w:type="dxa"/>
              <w:bottom w:w="100" w:type="dxa"/>
              <w:right w:w="180" w:type="dxa"/>
            </w:tcMar>
          </w:tcPr>
          <w:p w14:paraId="70FB1459">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74D51489">
            <w:r>
              <w:rPr>
                <w:rFonts w:ascii="Plus Jakarta Sans" w:hAnsi="Plus Jakarta Sans"/>
                <w:b w:val="0"/>
                <w:i w:val="0"/>
                <w:color w:val="0F172A"/>
                <w:sz w:val="19"/>
              </w:rPr>
              <w:t>Client IP Address</w:t>
            </w:r>
          </w:p>
        </w:tc>
        <w:tc>
          <w:tcPr>
            <w:tcW w:w="1872" w:type="dxa"/>
            <w:shd w:val="clear" w:color="auto" w:fill="F0FDF4"/>
            <w:tcMar>
              <w:top w:w="100" w:type="dxa"/>
              <w:left w:w="180" w:type="dxa"/>
              <w:bottom w:w="100" w:type="dxa"/>
              <w:right w:w="180" w:type="dxa"/>
            </w:tcMar>
          </w:tcPr>
          <w:p w14:paraId="1147C1BA">
            <w:r>
              <w:rPr>
                <w:rFonts w:ascii="Plus Jakarta Sans" w:hAnsi="Plus Jakarta Sans"/>
                <w:b w:val="0"/>
                <w:i w:val="0"/>
                <w:color w:val="0F172A"/>
                <w:sz w:val="19"/>
              </w:rPr>
              <w:t>192.168.1.45</w:t>
            </w:r>
          </w:p>
        </w:tc>
      </w:tr>
      <w:tr w14:paraId="4BD292E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37DF100">
            <w:r>
              <w:rPr>
                <w:rFonts w:ascii="Plus Jakarta Sans" w:hAnsi="Plus Jakarta Sans"/>
                <w:b/>
                <w:i w:val="0"/>
                <w:color w:val="0F172A"/>
                <w:sz w:val="19"/>
              </w:rPr>
              <w:t>user_agent</w:t>
            </w:r>
          </w:p>
        </w:tc>
        <w:tc>
          <w:tcPr>
            <w:tcW w:w="1872" w:type="dxa"/>
            <w:shd w:val="clear" w:color="auto" w:fill="FFFFFF"/>
            <w:tcMar>
              <w:top w:w="100" w:type="dxa"/>
              <w:left w:w="180" w:type="dxa"/>
              <w:bottom w:w="100" w:type="dxa"/>
              <w:right w:w="180" w:type="dxa"/>
            </w:tcMar>
          </w:tcPr>
          <w:p w14:paraId="5EC244B4">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1FED3B24">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71BAE03C">
            <w:r>
              <w:rPr>
                <w:rFonts w:ascii="Plus Jakarta Sans" w:hAnsi="Plus Jakarta Sans"/>
                <w:b w:val="0"/>
                <w:i w:val="0"/>
                <w:color w:val="0F172A"/>
                <w:sz w:val="19"/>
              </w:rPr>
              <w:t>Browser User-Agent String</w:t>
            </w:r>
          </w:p>
        </w:tc>
        <w:tc>
          <w:tcPr>
            <w:tcW w:w="1872" w:type="dxa"/>
            <w:shd w:val="clear" w:color="auto" w:fill="FFFFFF"/>
            <w:tcMar>
              <w:top w:w="100" w:type="dxa"/>
              <w:left w:w="180" w:type="dxa"/>
              <w:bottom w:w="100" w:type="dxa"/>
              <w:right w:w="180" w:type="dxa"/>
            </w:tcMar>
          </w:tcPr>
          <w:p w14:paraId="1F9BA658">
            <w:r>
              <w:rPr>
                <w:rFonts w:ascii="Plus Jakarta Sans" w:hAnsi="Plus Jakarta Sans"/>
                <w:b w:val="0"/>
                <w:i w:val="0"/>
                <w:color w:val="0F172A"/>
                <w:sz w:val="19"/>
              </w:rPr>
              <w:t>Mozilla/5.0 (Windows NT 10.0)...</w:t>
            </w:r>
          </w:p>
        </w:tc>
      </w:tr>
    </w:tbl>
    <w:p w14:paraId="449B4FAB">
      <w:r>
        <w:rPr>
          <w:rFonts w:ascii="Outfit" w:hAnsi="Outfit"/>
          <w:b/>
          <w:i w:val="0"/>
          <w:color w:val="059669"/>
          <w:sz w:val="22"/>
        </w:rPr>
        <w:t>Data Dictionary Table: 11. SITE SETTINGS (`site_settings`)</w:t>
      </w:r>
    </w:p>
    <w:tbl>
      <w:tblPr>
        <w:tblStyle w:val="12"/>
        <w:tblW w:w="0" w:type="auto"/>
        <w:jc w:val="center"/>
        <w:tblLayout w:type="autofit"/>
        <w:tblCellMar>
          <w:top w:w="0" w:type="dxa"/>
          <w:left w:w="108" w:type="dxa"/>
          <w:bottom w:w="0" w:type="dxa"/>
          <w:right w:w="108" w:type="dxa"/>
        </w:tblCellMar>
      </w:tblPr>
      <w:tblGrid>
        <w:gridCol w:w="1588"/>
        <w:gridCol w:w="1917"/>
        <w:gridCol w:w="2221"/>
        <w:gridCol w:w="1793"/>
        <w:gridCol w:w="2201"/>
      </w:tblGrid>
      <w:tr w14:paraId="7D0D1C8B">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0CB3C433">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3C3B1982">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4DEBC2F">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ED1FE5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6EF5400D">
            <w:r>
              <w:rPr>
                <w:rFonts w:ascii="Outfit" w:hAnsi="Outfit"/>
                <w:b/>
                <w:i w:val="0"/>
                <w:color w:val="FFFFFF"/>
                <w:sz w:val="20"/>
              </w:rPr>
              <w:t>Example Value</w:t>
            </w:r>
          </w:p>
        </w:tc>
      </w:tr>
      <w:tr w14:paraId="78A4A1D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D87D788">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1F39ED44">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812F2AC">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713D5F6C">
            <w:r>
              <w:rPr>
                <w:rFonts w:ascii="Plus Jakarta Sans" w:hAnsi="Plus Jakarta Sans"/>
                <w:b w:val="0"/>
                <w:i w:val="0"/>
                <w:color w:val="0F172A"/>
                <w:sz w:val="19"/>
              </w:rPr>
              <w:t>Setting Key ID</w:t>
            </w:r>
          </w:p>
        </w:tc>
        <w:tc>
          <w:tcPr>
            <w:tcW w:w="1872" w:type="dxa"/>
            <w:shd w:val="clear" w:color="auto" w:fill="F8FAFC"/>
            <w:tcMar>
              <w:top w:w="100" w:type="dxa"/>
              <w:left w:w="180" w:type="dxa"/>
              <w:bottom w:w="100" w:type="dxa"/>
              <w:right w:w="180" w:type="dxa"/>
            </w:tcMar>
          </w:tcPr>
          <w:p w14:paraId="0857D2DD">
            <w:r>
              <w:rPr>
                <w:rFonts w:ascii="Plus Jakarta Sans" w:hAnsi="Plus Jakarta Sans"/>
                <w:b w:val="0"/>
                <w:i w:val="0"/>
                <w:color w:val="0F172A"/>
                <w:sz w:val="19"/>
              </w:rPr>
              <w:t>1</w:t>
            </w:r>
          </w:p>
        </w:tc>
      </w:tr>
      <w:tr w14:paraId="73D08FC5">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422DFA1">
            <w:r>
              <w:rPr>
                <w:rFonts w:ascii="Plus Jakarta Sans" w:hAnsi="Plus Jakarta Sans"/>
                <w:b/>
                <w:i w:val="0"/>
                <w:color w:val="0F172A"/>
                <w:sz w:val="19"/>
              </w:rPr>
              <w:t>key</w:t>
            </w:r>
          </w:p>
        </w:tc>
        <w:tc>
          <w:tcPr>
            <w:tcW w:w="1872" w:type="dxa"/>
            <w:shd w:val="clear" w:color="auto" w:fill="FFFFFF"/>
            <w:tcMar>
              <w:top w:w="100" w:type="dxa"/>
              <w:left w:w="180" w:type="dxa"/>
              <w:bottom w:w="100" w:type="dxa"/>
              <w:right w:w="180" w:type="dxa"/>
            </w:tcMar>
          </w:tcPr>
          <w:p w14:paraId="2C25E98A">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11A9E223">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4C97F6DF">
            <w:r>
              <w:rPr>
                <w:rFonts w:ascii="Plus Jakarta Sans" w:hAnsi="Plus Jakarta Sans"/>
                <w:b w:val="0"/>
                <w:i w:val="0"/>
                <w:color w:val="0F172A"/>
                <w:sz w:val="19"/>
              </w:rPr>
              <w:t>Configuration Key</w:t>
            </w:r>
          </w:p>
        </w:tc>
        <w:tc>
          <w:tcPr>
            <w:tcW w:w="1872" w:type="dxa"/>
            <w:shd w:val="clear" w:color="auto" w:fill="FFFFFF"/>
            <w:tcMar>
              <w:top w:w="100" w:type="dxa"/>
              <w:left w:w="180" w:type="dxa"/>
              <w:bottom w:w="100" w:type="dxa"/>
              <w:right w:w="180" w:type="dxa"/>
            </w:tcMar>
          </w:tcPr>
          <w:p w14:paraId="20461D62">
            <w:r>
              <w:rPr>
                <w:rFonts w:ascii="Plus Jakarta Sans" w:hAnsi="Plus Jakarta Sans"/>
                <w:b w:val="0"/>
                <w:i w:val="0"/>
                <w:color w:val="0F172A"/>
                <w:sz w:val="19"/>
              </w:rPr>
              <w:t>maintenance_mode</w:t>
            </w:r>
          </w:p>
        </w:tc>
      </w:tr>
      <w:tr w14:paraId="7E380F9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9060BDF">
            <w:r>
              <w:rPr>
                <w:rFonts w:ascii="Plus Jakarta Sans" w:hAnsi="Plus Jakarta Sans"/>
                <w:b/>
                <w:i w:val="0"/>
                <w:color w:val="0F172A"/>
                <w:sz w:val="19"/>
              </w:rPr>
              <w:t>value</w:t>
            </w:r>
          </w:p>
        </w:tc>
        <w:tc>
          <w:tcPr>
            <w:tcW w:w="1872" w:type="dxa"/>
            <w:shd w:val="clear" w:color="auto" w:fill="F8FAFC"/>
            <w:tcMar>
              <w:top w:w="100" w:type="dxa"/>
              <w:left w:w="180" w:type="dxa"/>
              <w:bottom w:w="100" w:type="dxa"/>
              <w:right w:w="180" w:type="dxa"/>
            </w:tcMar>
          </w:tcPr>
          <w:p w14:paraId="44DE7810">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704AEB72">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1B864129">
            <w:r>
              <w:rPr>
                <w:rFonts w:ascii="Plus Jakarta Sans" w:hAnsi="Plus Jakarta Sans"/>
                <w:b w:val="0"/>
                <w:i w:val="0"/>
                <w:color w:val="0F172A"/>
                <w:sz w:val="19"/>
              </w:rPr>
              <w:t>Setting Value Data</w:t>
            </w:r>
          </w:p>
        </w:tc>
        <w:tc>
          <w:tcPr>
            <w:tcW w:w="1872" w:type="dxa"/>
            <w:shd w:val="clear" w:color="auto" w:fill="F8FAFC"/>
            <w:tcMar>
              <w:top w:w="100" w:type="dxa"/>
              <w:left w:w="180" w:type="dxa"/>
              <w:bottom w:w="100" w:type="dxa"/>
              <w:right w:w="180" w:type="dxa"/>
            </w:tcMar>
          </w:tcPr>
          <w:p w14:paraId="058E543E">
            <w:r>
              <w:rPr>
                <w:rFonts w:ascii="Plus Jakarta Sans" w:hAnsi="Plus Jakarta Sans"/>
                <w:b w:val="0"/>
                <w:i w:val="0"/>
                <w:color w:val="0F172A"/>
                <w:sz w:val="19"/>
              </w:rPr>
              <w:t>off</w:t>
            </w:r>
          </w:p>
        </w:tc>
      </w:tr>
    </w:tbl>
    <w:p w14:paraId="7B0F082D">
      <w:r>
        <w:rPr>
          <w:rFonts w:ascii="Outfit" w:hAnsi="Outfit"/>
          <w:b/>
          <w:i w:val="0"/>
          <w:color w:val="059669"/>
          <w:sz w:val="22"/>
        </w:rPr>
        <w:t>Data Dictionary Table: 12. SUPPORT TICKETS (`support_tickets`)</w:t>
      </w:r>
    </w:p>
    <w:tbl>
      <w:tblPr>
        <w:tblStyle w:val="12"/>
        <w:tblW w:w="0" w:type="auto"/>
        <w:jc w:val="center"/>
        <w:tblLayout w:type="autofit"/>
        <w:tblCellMar>
          <w:top w:w="0" w:type="dxa"/>
          <w:left w:w="108" w:type="dxa"/>
          <w:bottom w:w="0" w:type="dxa"/>
          <w:right w:w="108" w:type="dxa"/>
        </w:tblCellMar>
      </w:tblPr>
      <w:tblGrid>
        <w:gridCol w:w="1736"/>
        <w:gridCol w:w="1749"/>
        <w:gridCol w:w="2020"/>
        <w:gridCol w:w="2968"/>
        <w:gridCol w:w="1247"/>
      </w:tblGrid>
      <w:tr w14:paraId="5D238F0F">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40D097B0">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67814A3D">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1DC6C572">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5932D194">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65811751">
            <w:r>
              <w:rPr>
                <w:rFonts w:ascii="Outfit" w:hAnsi="Outfit"/>
                <w:b/>
                <w:i w:val="0"/>
                <w:color w:val="FFFFFF"/>
                <w:sz w:val="20"/>
              </w:rPr>
              <w:t>Example Value</w:t>
            </w:r>
          </w:p>
        </w:tc>
      </w:tr>
      <w:tr w14:paraId="39A7614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EC9C1F0">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57B657C9">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05A0104">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1DB578BD">
            <w:r>
              <w:rPr>
                <w:rFonts w:ascii="Plus Jakarta Sans" w:hAnsi="Plus Jakarta Sans"/>
                <w:b w:val="0"/>
                <w:i w:val="0"/>
                <w:color w:val="0F172A"/>
                <w:sz w:val="19"/>
              </w:rPr>
              <w:t>Ticket Record ID</w:t>
            </w:r>
          </w:p>
        </w:tc>
        <w:tc>
          <w:tcPr>
            <w:tcW w:w="1872" w:type="dxa"/>
            <w:shd w:val="clear" w:color="auto" w:fill="F0FDF4"/>
            <w:tcMar>
              <w:top w:w="100" w:type="dxa"/>
              <w:left w:w="180" w:type="dxa"/>
              <w:bottom w:w="100" w:type="dxa"/>
              <w:right w:w="180" w:type="dxa"/>
            </w:tcMar>
          </w:tcPr>
          <w:p w14:paraId="2933281D">
            <w:r>
              <w:rPr>
                <w:rFonts w:ascii="Plus Jakarta Sans" w:hAnsi="Plus Jakarta Sans"/>
                <w:b w:val="0"/>
                <w:i w:val="0"/>
                <w:color w:val="0F172A"/>
                <w:sz w:val="19"/>
              </w:rPr>
              <w:t>45</w:t>
            </w:r>
          </w:p>
        </w:tc>
      </w:tr>
      <w:tr w14:paraId="13B34BF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FC47F11">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0C161DCD">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95BCAFB">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64956CC4">
            <w:r>
              <w:rPr>
                <w:rFonts w:ascii="Plus Jakarta Sans" w:hAnsi="Plus Jakarta Sans"/>
                <w:b w:val="0"/>
                <w:i w:val="0"/>
                <w:color w:val="0F172A"/>
                <w:sz w:val="19"/>
              </w:rPr>
              <w:t>Ticket Creator ID</w:t>
            </w:r>
          </w:p>
        </w:tc>
        <w:tc>
          <w:tcPr>
            <w:tcW w:w="1872" w:type="dxa"/>
            <w:shd w:val="clear" w:color="auto" w:fill="FFFFFF"/>
            <w:tcMar>
              <w:top w:w="100" w:type="dxa"/>
              <w:left w:w="180" w:type="dxa"/>
              <w:bottom w:w="100" w:type="dxa"/>
              <w:right w:w="180" w:type="dxa"/>
            </w:tcMar>
          </w:tcPr>
          <w:p w14:paraId="60726823">
            <w:r>
              <w:rPr>
                <w:rFonts w:ascii="Plus Jakarta Sans" w:hAnsi="Plus Jakarta Sans"/>
                <w:b w:val="0"/>
                <w:i w:val="0"/>
                <w:color w:val="0F172A"/>
                <w:sz w:val="19"/>
              </w:rPr>
              <w:t>101</w:t>
            </w:r>
          </w:p>
        </w:tc>
      </w:tr>
      <w:tr w14:paraId="12F5DA6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34E0454">
            <w:r>
              <w:rPr>
                <w:rFonts w:ascii="Plus Jakarta Sans" w:hAnsi="Plus Jakarta Sans"/>
                <w:b/>
                <w:i w:val="0"/>
                <w:color w:val="0F172A"/>
                <w:sz w:val="19"/>
              </w:rPr>
              <w:t>subject</w:t>
            </w:r>
          </w:p>
        </w:tc>
        <w:tc>
          <w:tcPr>
            <w:tcW w:w="1872" w:type="dxa"/>
            <w:shd w:val="clear" w:color="auto" w:fill="F0FDF4"/>
            <w:tcMar>
              <w:top w:w="100" w:type="dxa"/>
              <w:left w:w="180" w:type="dxa"/>
              <w:bottom w:w="100" w:type="dxa"/>
              <w:right w:w="180" w:type="dxa"/>
            </w:tcMar>
          </w:tcPr>
          <w:p w14:paraId="4A4FE825">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54F3686B">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1D5E7348">
            <w:r>
              <w:rPr>
                <w:rFonts w:ascii="Plus Jakarta Sans" w:hAnsi="Plus Jakarta Sans"/>
                <w:b w:val="0"/>
                <w:i w:val="0"/>
                <w:color w:val="0F172A"/>
                <w:sz w:val="19"/>
              </w:rPr>
              <w:t>Ticket Subject</w:t>
            </w:r>
          </w:p>
        </w:tc>
        <w:tc>
          <w:tcPr>
            <w:tcW w:w="1872" w:type="dxa"/>
            <w:shd w:val="clear" w:color="auto" w:fill="F0FDF4"/>
            <w:tcMar>
              <w:top w:w="100" w:type="dxa"/>
              <w:left w:w="180" w:type="dxa"/>
              <w:bottom w:w="100" w:type="dxa"/>
              <w:right w:w="180" w:type="dxa"/>
            </w:tcMar>
          </w:tcPr>
          <w:p w14:paraId="07D3B576">
            <w:r>
              <w:rPr>
                <w:rFonts w:ascii="Plus Jakarta Sans" w:hAnsi="Plus Jakarta Sans"/>
                <w:b w:val="0"/>
                <w:i w:val="0"/>
                <w:color w:val="0F172A"/>
                <w:sz w:val="19"/>
              </w:rPr>
              <w:t>Unable to download DomPDF Certificate</w:t>
            </w:r>
          </w:p>
        </w:tc>
      </w:tr>
      <w:tr w14:paraId="29E2DE1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7267BE0">
            <w:r>
              <w:rPr>
                <w:rFonts w:ascii="Plus Jakarta Sans" w:hAnsi="Plus Jakarta Sans"/>
                <w:b/>
                <w:i w:val="0"/>
                <w:color w:val="0F172A"/>
                <w:sz w:val="19"/>
              </w:rPr>
              <w:t>category</w:t>
            </w:r>
          </w:p>
        </w:tc>
        <w:tc>
          <w:tcPr>
            <w:tcW w:w="1872" w:type="dxa"/>
            <w:shd w:val="clear" w:color="auto" w:fill="FFFFFF"/>
            <w:tcMar>
              <w:top w:w="100" w:type="dxa"/>
              <w:left w:w="180" w:type="dxa"/>
              <w:bottom w:w="100" w:type="dxa"/>
              <w:right w:w="180" w:type="dxa"/>
            </w:tcMar>
          </w:tcPr>
          <w:p w14:paraId="590430C9">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23617A72">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F3C27F4">
            <w:r>
              <w:rPr>
                <w:rFonts w:ascii="Plus Jakarta Sans" w:hAnsi="Plus Jakarta Sans"/>
                <w:b w:val="0"/>
                <w:i w:val="0"/>
                <w:color w:val="0F172A"/>
                <w:sz w:val="19"/>
              </w:rPr>
              <w:t>Category ('Technical','Course','Payment')</w:t>
            </w:r>
          </w:p>
        </w:tc>
        <w:tc>
          <w:tcPr>
            <w:tcW w:w="1872" w:type="dxa"/>
            <w:shd w:val="clear" w:color="auto" w:fill="FFFFFF"/>
            <w:tcMar>
              <w:top w:w="100" w:type="dxa"/>
              <w:left w:w="180" w:type="dxa"/>
              <w:bottom w:w="100" w:type="dxa"/>
              <w:right w:w="180" w:type="dxa"/>
            </w:tcMar>
          </w:tcPr>
          <w:p w14:paraId="6A733168">
            <w:r>
              <w:rPr>
                <w:rFonts w:ascii="Plus Jakarta Sans" w:hAnsi="Plus Jakarta Sans"/>
                <w:b w:val="0"/>
                <w:i w:val="0"/>
                <w:color w:val="0F172A"/>
                <w:sz w:val="19"/>
              </w:rPr>
              <w:t>Technical</w:t>
            </w:r>
          </w:p>
        </w:tc>
      </w:tr>
      <w:tr w14:paraId="328673A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9898940">
            <w:r>
              <w:rPr>
                <w:rFonts w:ascii="Plus Jakarta Sans" w:hAnsi="Plus Jakarta Sans"/>
                <w:b/>
                <w:i w:val="0"/>
                <w:color w:val="0F172A"/>
                <w:sz w:val="19"/>
              </w:rPr>
              <w:t>priority</w:t>
            </w:r>
          </w:p>
        </w:tc>
        <w:tc>
          <w:tcPr>
            <w:tcW w:w="1872" w:type="dxa"/>
            <w:shd w:val="clear" w:color="auto" w:fill="F0FDF4"/>
            <w:tcMar>
              <w:top w:w="100" w:type="dxa"/>
              <w:left w:w="180" w:type="dxa"/>
              <w:bottom w:w="100" w:type="dxa"/>
              <w:right w:w="180" w:type="dxa"/>
            </w:tcMar>
          </w:tcPr>
          <w:p w14:paraId="41299DA7">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05306F73">
            <w:r>
              <w:rPr>
                <w:rFonts w:ascii="Plus Jakarta Sans" w:hAnsi="Plus Jakarta Sans"/>
                <w:b w:val="0"/>
                <w:i w:val="0"/>
                <w:color w:val="0F172A"/>
                <w:sz w:val="19"/>
              </w:rPr>
              <w:t>DEFAULT 'Medium'</w:t>
            </w:r>
          </w:p>
        </w:tc>
        <w:tc>
          <w:tcPr>
            <w:tcW w:w="1872" w:type="dxa"/>
            <w:shd w:val="clear" w:color="auto" w:fill="F0FDF4"/>
            <w:tcMar>
              <w:top w:w="100" w:type="dxa"/>
              <w:left w:w="180" w:type="dxa"/>
              <w:bottom w:w="100" w:type="dxa"/>
              <w:right w:w="180" w:type="dxa"/>
            </w:tcMar>
          </w:tcPr>
          <w:p w14:paraId="2B2E32DC">
            <w:r>
              <w:rPr>
                <w:rFonts w:ascii="Plus Jakarta Sans" w:hAnsi="Plus Jakarta Sans"/>
                <w:b w:val="0"/>
                <w:i w:val="0"/>
                <w:color w:val="0F172A"/>
                <w:sz w:val="19"/>
              </w:rPr>
              <w:t>Priority ('Low','Medium','High')</w:t>
            </w:r>
          </w:p>
        </w:tc>
        <w:tc>
          <w:tcPr>
            <w:tcW w:w="1872" w:type="dxa"/>
            <w:shd w:val="clear" w:color="auto" w:fill="F0FDF4"/>
            <w:tcMar>
              <w:top w:w="100" w:type="dxa"/>
              <w:left w:w="180" w:type="dxa"/>
              <w:bottom w:w="100" w:type="dxa"/>
              <w:right w:w="180" w:type="dxa"/>
            </w:tcMar>
          </w:tcPr>
          <w:p w14:paraId="02A36C5D">
            <w:r>
              <w:rPr>
                <w:rFonts w:ascii="Plus Jakarta Sans" w:hAnsi="Plus Jakarta Sans"/>
                <w:b w:val="0"/>
                <w:i w:val="0"/>
                <w:color w:val="0F172A"/>
                <w:sz w:val="19"/>
              </w:rPr>
              <w:t>High</w:t>
            </w:r>
          </w:p>
        </w:tc>
      </w:tr>
      <w:tr w14:paraId="12C335E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2C10078">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299D33FE">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7A33696A">
            <w:r>
              <w:rPr>
                <w:rFonts w:ascii="Plus Jakarta Sans" w:hAnsi="Plus Jakarta Sans"/>
                <w:b w:val="0"/>
                <w:i w:val="0"/>
                <w:color w:val="0F172A"/>
                <w:sz w:val="19"/>
              </w:rPr>
              <w:t>DEFAULT 'Open'</w:t>
            </w:r>
          </w:p>
        </w:tc>
        <w:tc>
          <w:tcPr>
            <w:tcW w:w="1872" w:type="dxa"/>
            <w:shd w:val="clear" w:color="auto" w:fill="FFFFFF"/>
            <w:tcMar>
              <w:top w:w="100" w:type="dxa"/>
              <w:left w:w="180" w:type="dxa"/>
              <w:bottom w:w="100" w:type="dxa"/>
              <w:right w:w="180" w:type="dxa"/>
            </w:tcMar>
          </w:tcPr>
          <w:p w14:paraId="0A5833E2">
            <w:r>
              <w:rPr>
                <w:rFonts w:ascii="Plus Jakarta Sans" w:hAnsi="Plus Jakarta Sans"/>
                <w:b w:val="0"/>
                <w:i w:val="0"/>
                <w:color w:val="0F172A"/>
                <w:sz w:val="19"/>
              </w:rPr>
              <w:t>Status ('Open','In Progress','Resolved')</w:t>
            </w:r>
          </w:p>
        </w:tc>
        <w:tc>
          <w:tcPr>
            <w:tcW w:w="1872" w:type="dxa"/>
            <w:shd w:val="clear" w:color="auto" w:fill="FFFFFF"/>
            <w:tcMar>
              <w:top w:w="100" w:type="dxa"/>
              <w:left w:w="180" w:type="dxa"/>
              <w:bottom w:w="100" w:type="dxa"/>
              <w:right w:w="180" w:type="dxa"/>
            </w:tcMar>
          </w:tcPr>
          <w:p w14:paraId="5EF50232">
            <w:r>
              <w:rPr>
                <w:rFonts w:ascii="Plus Jakarta Sans" w:hAnsi="Plus Jakarta Sans"/>
                <w:b w:val="0"/>
                <w:i w:val="0"/>
                <w:color w:val="0F172A"/>
                <w:sz w:val="19"/>
              </w:rPr>
              <w:t>Open</w:t>
            </w:r>
          </w:p>
        </w:tc>
      </w:tr>
      <w:tr w14:paraId="4325670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ABD6DA5">
            <w:r>
              <w:rPr>
                <w:rFonts w:ascii="Plus Jakarta Sans" w:hAnsi="Plus Jakarta Sans"/>
                <w:b/>
                <w:i w:val="0"/>
                <w:color w:val="0F172A"/>
                <w:sz w:val="19"/>
              </w:rPr>
              <w:t>assigned_staff_id</w:t>
            </w:r>
          </w:p>
        </w:tc>
        <w:tc>
          <w:tcPr>
            <w:tcW w:w="1872" w:type="dxa"/>
            <w:shd w:val="clear" w:color="auto" w:fill="F0FDF4"/>
            <w:tcMar>
              <w:top w:w="100" w:type="dxa"/>
              <w:left w:w="180" w:type="dxa"/>
              <w:bottom w:w="100" w:type="dxa"/>
              <w:right w:w="180" w:type="dxa"/>
            </w:tcMar>
          </w:tcPr>
          <w:p w14:paraId="757092AB">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31C8CF7">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5A578604">
            <w:r>
              <w:rPr>
                <w:rFonts w:ascii="Plus Jakarta Sans" w:hAnsi="Plus Jakarta Sans"/>
                <w:b w:val="0"/>
                <w:i w:val="0"/>
                <w:color w:val="0F172A"/>
                <w:sz w:val="19"/>
              </w:rPr>
              <w:t>Assigned Staff ID</w:t>
            </w:r>
          </w:p>
        </w:tc>
        <w:tc>
          <w:tcPr>
            <w:tcW w:w="1872" w:type="dxa"/>
            <w:shd w:val="clear" w:color="auto" w:fill="F0FDF4"/>
            <w:tcMar>
              <w:top w:w="100" w:type="dxa"/>
              <w:left w:w="180" w:type="dxa"/>
              <w:bottom w:w="100" w:type="dxa"/>
              <w:right w:w="180" w:type="dxa"/>
            </w:tcMar>
          </w:tcPr>
          <w:p w14:paraId="78E6CC41">
            <w:r>
              <w:rPr>
                <w:rFonts w:ascii="Plus Jakarta Sans" w:hAnsi="Plus Jakarta Sans"/>
                <w:b w:val="0"/>
                <w:i w:val="0"/>
                <w:color w:val="0F172A"/>
                <w:sz w:val="19"/>
              </w:rPr>
              <w:t>102</w:t>
            </w:r>
          </w:p>
        </w:tc>
      </w:tr>
    </w:tbl>
    <w:p w14:paraId="7D722852">
      <w:r>
        <w:rPr>
          <w:rFonts w:ascii="Outfit" w:hAnsi="Outfit"/>
          <w:b/>
          <w:i w:val="0"/>
          <w:color w:val="059669"/>
          <w:sz w:val="22"/>
        </w:rPr>
        <w:t>Data Dictionary Table: 13. TICKET REPLIES (`ticket_replies`)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5AAE2A92">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7145CBB6">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563A6835">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106F5EC3">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C7A0B4A">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2CE749E">
            <w:r>
              <w:rPr>
                <w:rFonts w:ascii="Outfit" w:hAnsi="Outfit"/>
                <w:b/>
                <w:i w:val="0"/>
                <w:color w:val="FFFFFF"/>
                <w:sz w:val="20"/>
              </w:rPr>
              <w:t>Example Value</w:t>
            </w:r>
          </w:p>
        </w:tc>
      </w:tr>
      <w:tr w14:paraId="512B71AA">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68C20A5">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3A06449">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CECE463">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2E5D2A93">
            <w:r>
              <w:rPr>
                <w:rFonts w:ascii="Plus Jakarta Sans" w:hAnsi="Plus Jakarta Sans"/>
                <w:b w:val="0"/>
                <w:i w:val="0"/>
                <w:color w:val="0F172A"/>
                <w:sz w:val="19"/>
              </w:rPr>
              <w:t>Reply Message ID</w:t>
            </w:r>
          </w:p>
        </w:tc>
        <w:tc>
          <w:tcPr>
            <w:tcW w:w="1872" w:type="dxa"/>
            <w:shd w:val="clear" w:color="auto" w:fill="F8FAFC"/>
            <w:tcMar>
              <w:top w:w="100" w:type="dxa"/>
              <w:left w:w="180" w:type="dxa"/>
              <w:bottom w:w="100" w:type="dxa"/>
              <w:right w:w="180" w:type="dxa"/>
            </w:tcMar>
          </w:tcPr>
          <w:p w14:paraId="78683753">
            <w:r>
              <w:rPr>
                <w:rFonts w:ascii="Plus Jakarta Sans" w:hAnsi="Plus Jakarta Sans"/>
                <w:b w:val="0"/>
                <w:i w:val="0"/>
                <w:color w:val="0F172A"/>
                <w:sz w:val="19"/>
              </w:rPr>
              <w:t>120</w:t>
            </w:r>
          </w:p>
        </w:tc>
      </w:tr>
      <w:tr w14:paraId="36B1090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309798F">
            <w:r>
              <w:rPr>
                <w:rFonts w:ascii="Plus Jakarta Sans" w:hAnsi="Plus Jakarta Sans"/>
                <w:b/>
                <w:i w:val="0"/>
                <w:color w:val="0F172A"/>
                <w:sz w:val="19"/>
              </w:rPr>
              <w:t>ticket_id</w:t>
            </w:r>
          </w:p>
        </w:tc>
        <w:tc>
          <w:tcPr>
            <w:tcW w:w="1872" w:type="dxa"/>
            <w:shd w:val="clear" w:color="auto" w:fill="FFFFFF"/>
            <w:tcMar>
              <w:top w:w="100" w:type="dxa"/>
              <w:left w:w="180" w:type="dxa"/>
              <w:bottom w:w="100" w:type="dxa"/>
              <w:right w:w="180" w:type="dxa"/>
            </w:tcMar>
          </w:tcPr>
          <w:p w14:paraId="1E064669">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D5034ED">
            <w:r>
              <w:rPr>
                <w:rFonts w:ascii="Plus Jakarta Sans" w:hAnsi="Plus Jakarta Sans"/>
                <w:b w:val="0"/>
                <w:i w:val="0"/>
                <w:color w:val="0F172A"/>
                <w:sz w:val="19"/>
              </w:rPr>
              <w:t>FOREIGN KEY -&gt; support_tickets(id)</w:t>
            </w:r>
          </w:p>
        </w:tc>
        <w:tc>
          <w:tcPr>
            <w:tcW w:w="1872" w:type="dxa"/>
            <w:shd w:val="clear" w:color="auto" w:fill="FFFFFF"/>
            <w:tcMar>
              <w:top w:w="100" w:type="dxa"/>
              <w:left w:w="180" w:type="dxa"/>
              <w:bottom w:w="100" w:type="dxa"/>
              <w:right w:w="180" w:type="dxa"/>
            </w:tcMar>
          </w:tcPr>
          <w:p w14:paraId="16E67AF6">
            <w:r>
              <w:rPr>
                <w:rFonts w:ascii="Plus Jakarta Sans" w:hAnsi="Plus Jakarta Sans"/>
                <w:b w:val="0"/>
                <w:i w:val="0"/>
                <w:color w:val="0F172A"/>
                <w:sz w:val="19"/>
              </w:rPr>
              <w:t>Ticket ID</w:t>
            </w:r>
          </w:p>
        </w:tc>
        <w:tc>
          <w:tcPr>
            <w:tcW w:w="1872" w:type="dxa"/>
            <w:shd w:val="clear" w:color="auto" w:fill="FFFFFF"/>
            <w:tcMar>
              <w:top w:w="100" w:type="dxa"/>
              <w:left w:w="180" w:type="dxa"/>
              <w:bottom w:w="100" w:type="dxa"/>
              <w:right w:w="180" w:type="dxa"/>
            </w:tcMar>
          </w:tcPr>
          <w:p w14:paraId="5C50B0A1">
            <w:r>
              <w:rPr>
                <w:rFonts w:ascii="Plus Jakarta Sans" w:hAnsi="Plus Jakarta Sans"/>
                <w:b w:val="0"/>
                <w:i w:val="0"/>
                <w:color w:val="0F172A"/>
                <w:sz w:val="19"/>
              </w:rPr>
              <w:t>45</w:t>
            </w:r>
          </w:p>
        </w:tc>
      </w:tr>
      <w:tr w14:paraId="71A3837A">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67261ED">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16605BE3">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C9DAECC">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67D57895">
            <w:r>
              <w:rPr>
                <w:rFonts w:ascii="Plus Jakarta Sans" w:hAnsi="Plus Jakarta Sans"/>
                <w:b w:val="0"/>
                <w:i w:val="0"/>
                <w:color w:val="0F172A"/>
                <w:sz w:val="19"/>
              </w:rPr>
              <w:t>Author User ID</w:t>
            </w:r>
          </w:p>
        </w:tc>
        <w:tc>
          <w:tcPr>
            <w:tcW w:w="1872" w:type="dxa"/>
            <w:shd w:val="clear" w:color="auto" w:fill="F8FAFC"/>
            <w:tcMar>
              <w:top w:w="100" w:type="dxa"/>
              <w:left w:w="180" w:type="dxa"/>
              <w:bottom w:w="100" w:type="dxa"/>
              <w:right w:w="180" w:type="dxa"/>
            </w:tcMar>
          </w:tcPr>
          <w:p w14:paraId="7CF8DBDE">
            <w:r>
              <w:rPr>
                <w:rFonts w:ascii="Plus Jakarta Sans" w:hAnsi="Plus Jakarta Sans"/>
                <w:b w:val="0"/>
                <w:i w:val="0"/>
                <w:color w:val="0F172A"/>
                <w:sz w:val="19"/>
              </w:rPr>
              <w:t>102</w:t>
            </w:r>
          </w:p>
        </w:tc>
      </w:tr>
      <w:tr w14:paraId="5D6EAA6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AB6C7D8">
            <w:r>
              <w:rPr>
                <w:rFonts w:ascii="Plus Jakarta Sans" w:hAnsi="Plus Jakarta Sans"/>
                <w:b/>
                <w:i w:val="0"/>
                <w:color w:val="0F172A"/>
                <w:sz w:val="19"/>
              </w:rPr>
              <w:t>reply_text</w:t>
            </w:r>
          </w:p>
        </w:tc>
        <w:tc>
          <w:tcPr>
            <w:tcW w:w="1872" w:type="dxa"/>
            <w:shd w:val="clear" w:color="auto" w:fill="FFFFFF"/>
            <w:tcMar>
              <w:top w:w="100" w:type="dxa"/>
              <w:left w:w="180" w:type="dxa"/>
              <w:bottom w:w="100" w:type="dxa"/>
              <w:right w:w="180" w:type="dxa"/>
            </w:tcMar>
          </w:tcPr>
          <w:p w14:paraId="02B4A871">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454F5F2E">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F17CC09">
            <w:r>
              <w:rPr>
                <w:rFonts w:ascii="Plus Jakarta Sans" w:hAnsi="Plus Jakarta Sans"/>
                <w:b w:val="0"/>
                <w:i w:val="0"/>
                <w:color w:val="0F172A"/>
                <w:sz w:val="19"/>
              </w:rPr>
              <w:t>Reply Message Content</w:t>
            </w:r>
          </w:p>
        </w:tc>
        <w:tc>
          <w:tcPr>
            <w:tcW w:w="1872" w:type="dxa"/>
            <w:shd w:val="clear" w:color="auto" w:fill="FFFFFF"/>
            <w:tcMar>
              <w:top w:w="100" w:type="dxa"/>
              <w:left w:w="180" w:type="dxa"/>
              <w:bottom w:w="100" w:type="dxa"/>
              <w:right w:w="180" w:type="dxa"/>
            </w:tcMar>
          </w:tcPr>
          <w:p w14:paraId="17C5AE11">
            <w:r>
              <w:rPr>
                <w:rFonts w:ascii="Plus Jakarta Sans" w:hAnsi="Plus Jakarta Sans"/>
                <w:b w:val="0"/>
                <w:i w:val="0"/>
                <w:color w:val="0F172A"/>
                <w:sz w:val="19"/>
              </w:rPr>
              <w:t>We have refreshed your certificate link.</w:t>
            </w:r>
          </w:p>
        </w:tc>
      </w:tr>
    </w:tbl>
    <w:p w14:paraId="03A02E47">
      <w:r>
        <w:rPr>
          <w:rFonts w:ascii="Outfit" w:hAnsi="Outfit"/>
          <w:b/>
          <w:i w:val="0"/>
          <w:color w:val="059669"/>
          <w:sz w:val="22"/>
        </w:rPr>
        <w:t>Data Dictionary Table: 14. LIVE CHAT MESSAGES (`chat_messages`)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36B4406D">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EDECC8A">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4AD0C912">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002C8E3C">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45152E78">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24A3F6FD">
            <w:r>
              <w:rPr>
                <w:rFonts w:ascii="Outfit" w:hAnsi="Outfit"/>
                <w:b/>
                <w:i w:val="0"/>
                <w:color w:val="FFFFFF"/>
                <w:sz w:val="20"/>
              </w:rPr>
              <w:t>Example Value</w:t>
            </w:r>
          </w:p>
        </w:tc>
      </w:tr>
      <w:tr w14:paraId="6070D9B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4146DF5">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17530F26">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5EC4F72B">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E3B5B7E">
            <w:r>
              <w:rPr>
                <w:rFonts w:ascii="Plus Jakarta Sans" w:hAnsi="Plus Jakarta Sans"/>
                <w:b w:val="0"/>
                <w:i w:val="0"/>
                <w:color w:val="0F172A"/>
                <w:sz w:val="19"/>
              </w:rPr>
              <w:t>Chat Message ID</w:t>
            </w:r>
          </w:p>
        </w:tc>
        <w:tc>
          <w:tcPr>
            <w:tcW w:w="1872" w:type="dxa"/>
            <w:shd w:val="clear" w:color="auto" w:fill="F0FDF4"/>
            <w:tcMar>
              <w:top w:w="100" w:type="dxa"/>
              <w:left w:w="180" w:type="dxa"/>
              <w:bottom w:w="100" w:type="dxa"/>
              <w:right w:w="180" w:type="dxa"/>
            </w:tcMar>
          </w:tcPr>
          <w:p w14:paraId="086D811D">
            <w:r>
              <w:rPr>
                <w:rFonts w:ascii="Plus Jakarta Sans" w:hAnsi="Plus Jakarta Sans"/>
                <w:b w:val="0"/>
                <w:i w:val="0"/>
                <w:color w:val="0F172A"/>
                <w:sz w:val="19"/>
              </w:rPr>
              <w:t>300</w:t>
            </w:r>
          </w:p>
        </w:tc>
      </w:tr>
      <w:tr w14:paraId="3AAADA7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B2B7D51">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74B5980E">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41F56E08">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DF24D36">
            <w:r>
              <w:rPr>
                <w:rFonts w:ascii="Plus Jakarta Sans" w:hAnsi="Plus Jakarta Sans"/>
                <w:b w:val="0"/>
                <w:i w:val="0"/>
                <w:color w:val="0F172A"/>
                <w:sz w:val="19"/>
              </w:rPr>
              <w:t>Sender User ID</w:t>
            </w:r>
          </w:p>
        </w:tc>
        <w:tc>
          <w:tcPr>
            <w:tcW w:w="1872" w:type="dxa"/>
            <w:shd w:val="clear" w:color="auto" w:fill="FFFFFF"/>
            <w:tcMar>
              <w:top w:w="100" w:type="dxa"/>
              <w:left w:w="180" w:type="dxa"/>
              <w:bottom w:w="100" w:type="dxa"/>
              <w:right w:w="180" w:type="dxa"/>
            </w:tcMar>
          </w:tcPr>
          <w:p w14:paraId="6BAE62E3">
            <w:r>
              <w:rPr>
                <w:rFonts w:ascii="Plus Jakarta Sans" w:hAnsi="Plus Jakarta Sans"/>
                <w:b w:val="0"/>
                <w:i w:val="0"/>
                <w:color w:val="0F172A"/>
                <w:sz w:val="19"/>
              </w:rPr>
              <w:t>101</w:t>
            </w:r>
          </w:p>
        </w:tc>
      </w:tr>
      <w:tr w14:paraId="479A260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C527047">
            <w:r>
              <w:rPr>
                <w:rFonts w:ascii="Plus Jakarta Sans" w:hAnsi="Plus Jakarta Sans"/>
                <w:b/>
                <w:i w:val="0"/>
                <w:color w:val="0F172A"/>
                <w:sz w:val="19"/>
              </w:rPr>
              <w:t>receiver_id</w:t>
            </w:r>
          </w:p>
        </w:tc>
        <w:tc>
          <w:tcPr>
            <w:tcW w:w="1872" w:type="dxa"/>
            <w:shd w:val="clear" w:color="auto" w:fill="F0FDF4"/>
            <w:tcMar>
              <w:top w:w="100" w:type="dxa"/>
              <w:left w:w="180" w:type="dxa"/>
              <w:bottom w:w="100" w:type="dxa"/>
              <w:right w:w="180" w:type="dxa"/>
            </w:tcMar>
          </w:tcPr>
          <w:p w14:paraId="1224E96A">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13C6BC80">
            <w:r>
              <w:rPr>
                <w:rFonts w:ascii="Plus Jakarta Sans" w:hAnsi="Plus Jakarta Sans"/>
                <w:b w:val="0"/>
                <w:i w:val="0"/>
                <w:color w:val="0F172A"/>
                <w:sz w:val="19"/>
              </w:rPr>
              <w:t>FOREIGN KEY -&gt; users(id)</w:t>
            </w:r>
          </w:p>
        </w:tc>
        <w:tc>
          <w:tcPr>
            <w:tcW w:w="1872" w:type="dxa"/>
            <w:shd w:val="clear" w:color="auto" w:fill="F0FDF4"/>
            <w:tcMar>
              <w:top w:w="100" w:type="dxa"/>
              <w:left w:w="180" w:type="dxa"/>
              <w:bottom w:w="100" w:type="dxa"/>
              <w:right w:w="180" w:type="dxa"/>
            </w:tcMar>
          </w:tcPr>
          <w:p w14:paraId="7C1B1A02">
            <w:r>
              <w:rPr>
                <w:rFonts w:ascii="Plus Jakarta Sans" w:hAnsi="Plus Jakarta Sans"/>
                <w:b w:val="0"/>
                <w:i w:val="0"/>
                <w:color w:val="0F172A"/>
                <w:sz w:val="19"/>
              </w:rPr>
              <w:t>Receiver Staff ID</w:t>
            </w:r>
          </w:p>
        </w:tc>
        <w:tc>
          <w:tcPr>
            <w:tcW w:w="1872" w:type="dxa"/>
            <w:shd w:val="clear" w:color="auto" w:fill="F0FDF4"/>
            <w:tcMar>
              <w:top w:w="100" w:type="dxa"/>
              <w:left w:w="180" w:type="dxa"/>
              <w:bottom w:w="100" w:type="dxa"/>
              <w:right w:w="180" w:type="dxa"/>
            </w:tcMar>
          </w:tcPr>
          <w:p w14:paraId="644995B0">
            <w:r>
              <w:rPr>
                <w:rFonts w:ascii="Plus Jakarta Sans" w:hAnsi="Plus Jakarta Sans"/>
                <w:b w:val="0"/>
                <w:i w:val="0"/>
                <w:color w:val="0F172A"/>
                <w:sz w:val="19"/>
              </w:rPr>
              <w:t>102</w:t>
            </w:r>
          </w:p>
        </w:tc>
      </w:tr>
      <w:tr w14:paraId="5CCD8BB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1A31F31">
            <w:r>
              <w:rPr>
                <w:rFonts w:ascii="Plus Jakarta Sans" w:hAnsi="Plus Jakarta Sans"/>
                <w:b/>
                <w:i w:val="0"/>
                <w:color w:val="0F172A"/>
                <w:sz w:val="19"/>
              </w:rPr>
              <w:t>message</w:t>
            </w:r>
          </w:p>
        </w:tc>
        <w:tc>
          <w:tcPr>
            <w:tcW w:w="1872" w:type="dxa"/>
            <w:shd w:val="clear" w:color="auto" w:fill="FFFFFF"/>
            <w:tcMar>
              <w:top w:w="100" w:type="dxa"/>
              <w:left w:w="180" w:type="dxa"/>
              <w:bottom w:w="100" w:type="dxa"/>
              <w:right w:w="180" w:type="dxa"/>
            </w:tcMar>
          </w:tcPr>
          <w:p w14:paraId="1B781483">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E24B9AD">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BE6F16D">
            <w:r>
              <w:rPr>
                <w:rFonts w:ascii="Plus Jakarta Sans" w:hAnsi="Plus Jakarta Sans"/>
                <w:b w:val="0"/>
                <w:i w:val="0"/>
                <w:color w:val="0F172A"/>
                <w:sz w:val="19"/>
              </w:rPr>
              <w:t>Live Chat Message Text</w:t>
            </w:r>
          </w:p>
        </w:tc>
        <w:tc>
          <w:tcPr>
            <w:tcW w:w="1872" w:type="dxa"/>
            <w:shd w:val="clear" w:color="auto" w:fill="FFFFFF"/>
            <w:tcMar>
              <w:top w:w="100" w:type="dxa"/>
              <w:left w:w="180" w:type="dxa"/>
              <w:bottom w:w="100" w:type="dxa"/>
              <w:right w:w="180" w:type="dxa"/>
            </w:tcMar>
          </w:tcPr>
          <w:p w14:paraId="6E53F54A">
            <w:r>
              <w:rPr>
                <w:rFonts w:ascii="Plus Jakarta Sans" w:hAnsi="Plus Jakarta Sans"/>
                <w:b w:val="0"/>
                <w:i w:val="0"/>
                <w:color w:val="0F172A"/>
                <w:sz w:val="19"/>
              </w:rPr>
              <w:t>Hello, I have a query about Assignment 2.</w:t>
            </w:r>
          </w:p>
        </w:tc>
      </w:tr>
      <w:tr w14:paraId="2245C3B5">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5E89009">
            <w:r>
              <w:rPr>
                <w:rFonts w:ascii="Plus Jakarta Sans" w:hAnsi="Plus Jakarta Sans"/>
                <w:b/>
                <w:i w:val="0"/>
                <w:color w:val="0F172A"/>
                <w:sz w:val="19"/>
              </w:rPr>
              <w:t>is_read</w:t>
            </w:r>
          </w:p>
        </w:tc>
        <w:tc>
          <w:tcPr>
            <w:tcW w:w="1872" w:type="dxa"/>
            <w:shd w:val="clear" w:color="auto" w:fill="F0FDF4"/>
            <w:tcMar>
              <w:top w:w="100" w:type="dxa"/>
              <w:left w:w="180" w:type="dxa"/>
              <w:bottom w:w="100" w:type="dxa"/>
              <w:right w:w="180" w:type="dxa"/>
            </w:tcMar>
          </w:tcPr>
          <w:p w14:paraId="50576F7F">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370655BA">
            <w:r>
              <w:rPr>
                <w:rFonts w:ascii="Plus Jakarta Sans" w:hAnsi="Plus Jakarta Sans"/>
                <w:b w:val="0"/>
                <w:i w:val="0"/>
                <w:color w:val="0F172A"/>
                <w:sz w:val="19"/>
              </w:rPr>
              <w:t>DEFAULT FALSE</w:t>
            </w:r>
          </w:p>
        </w:tc>
        <w:tc>
          <w:tcPr>
            <w:tcW w:w="1872" w:type="dxa"/>
            <w:shd w:val="clear" w:color="auto" w:fill="F0FDF4"/>
            <w:tcMar>
              <w:top w:w="100" w:type="dxa"/>
              <w:left w:w="180" w:type="dxa"/>
              <w:bottom w:w="100" w:type="dxa"/>
              <w:right w:w="180" w:type="dxa"/>
            </w:tcMar>
          </w:tcPr>
          <w:p w14:paraId="36C1DDE3">
            <w:r>
              <w:rPr>
                <w:rFonts w:ascii="Plus Jakarta Sans" w:hAnsi="Plus Jakarta Sans"/>
                <w:b w:val="0"/>
                <w:i w:val="0"/>
                <w:color w:val="0F172A"/>
                <w:sz w:val="19"/>
              </w:rPr>
              <w:t>Read Status Indicator</w:t>
            </w:r>
          </w:p>
        </w:tc>
        <w:tc>
          <w:tcPr>
            <w:tcW w:w="1872" w:type="dxa"/>
            <w:shd w:val="clear" w:color="auto" w:fill="F0FDF4"/>
            <w:tcMar>
              <w:top w:w="100" w:type="dxa"/>
              <w:left w:w="180" w:type="dxa"/>
              <w:bottom w:w="100" w:type="dxa"/>
              <w:right w:w="180" w:type="dxa"/>
            </w:tcMar>
          </w:tcPr>
          <w:p w14:paraId="19C303A8">
            <w:r>
              <w:rPr>
                <w:rFonts w:ascii="Plus Jakarta Sans" w:hAnsi="Plus Jakarta Sans"/>
                <w:b w:val="0"/>
                <w:i w:val="0"/>
                <w:color w:val="0F172A"/>
                <w:sz w:val="19"/>
              </w:rPr>
              <w:t>1 (True)</w:t>
            </w:r>
          </w:p>
        </w:tc>
      </w:tr>
    </w:tbl>
    <w:p w14:paraId="3071FAC3">
      <w:r>
        <w:rPr>
          <w:rFonts w:ascii="Outfit" w:hAnsi="Outfit"/>
          <w:b/>
          <w:i w:val="0"/>
          <w:color w:val="059669"/>
          <w:sz w:val="22"/>
        </w:rPr>
        <w:t>Data Dictionary Table: 15. STAFF WORK LOGS (`staff_work_logs`)</w:t>
      </w:r>
    </w:p>
    <w:tbl>
      <w:tblPr>
        <w:tblStyle w:val="12"/>
        <w:tblW w:w="0" w:type="auto"/>
        <w:jc w:val="center"/>
        <w:tblLayout w:type="autofit"/>
        <w:tblCellMar>
          <w:top w:w="0" w:type="dxa"/>
          <w:left w:w="108" w:type="dxa"/>
          <w:bottom w:w="0" w:type="dxa"/>
          <w:right w:w="108" w:type="dxa"/>
        </w:tblCellMar>
      </w:tblPr>
      <w:tblGrid>
        <w:gridCol w:w="1732"/>
        <w:gridCol w:w="1908"/>
        <w:gridCol w:w="2221"/>
        <w:gridCol w:w="2123"/>
        <w:gridCol w:w="1736"/>
      </w:tblGrid>
      <w:tr w14:paraId="64439570">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488039C">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67DFD06">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21AB77E">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86734E9">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022D07C6">
            <w:r>
              <w:rPr>
                <w:rFonts w:ascii="Outfit" w:hAnsi="Outfit"/>
                <w:b/>
                <w:i w:val="0"/>
                <w:color w:val="FFFFFF"/>
                <w:sz w:val="20"/>
              </w:rPr>
              <w:t>Example Value</w:t>
            </w:r>
          </w:p>
        </w:tc>
      </w:tr>
      <w:tr w14:paraId="3DFF5BA7">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8221DD2">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47526DAF">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6258901">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6E9D552B">
            <w:r>
              <w:rPr>
                <w:rFonts w:ascii="Plus Jakarta Sans" w:hAnsi="Plus Jakarta Sans"/>
                <w:b w:val="0"/>
                <w:i w:val="0"/>
                <w:color w:val="0F172A"/>
                <w:sz w:val="19"/>
              </w:rPr>
              <w:t>Work Log Attendance ID</w:t>
            </w:r>
          </w:p>
        </w:tc>
        <w:tc>
          <w:tcPr>
            <w:tcW w:w="1872" w:type="dxa"/>
            <w:shd w:val="clear" w:color="auto" w:fill="F8FAFC"/>
            <w:tcMar>
              <w:top w:w="100" w:type="dxa"/>
              <w:left w:w="180" w:type="dxa"/>
              <w:bottom w:w="100" w:type="dxa"/>
              <w:right w:w="180" w:type="dxa"/>
            </w:tcMar>
          </w:tcPr>
          <w:p w14:paraId="5434F051">
            <w:r>
              <w:rPr>
                <w:rFonts w:ascii="Plus Jakarta Sans" w:hAnsi="Plus Jakarta Sans"/>
                <w:b w:val="0"/>
                <w:i w:val="0"/>
                <w:color w:val="0F172A"/>
                <w:sz w:val="19"/>
              </w:rPr>
              <w:t>800</w:t>
            </w:r>
          </w:p>
        </w:tc>
      </w:tr>
      <w:tr w14:paraId="7F69F68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4CE5012">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2A9BC0BE">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632F6AB">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EA2E6A5">
            <w:r>
              <w:rPr>
                <w:rFonts w:ascii="Plus Jakarta Sans" w:hAnsi="Plus Jakarta Sans"/>
                <w:b w:val="0"/>
                <w:i w:val="0"/>
                <w:color w:val="0F172A"/>
                <w:sz w:val="19"/>
              </w:rPr>
              <w:t>Staff Member ID</w:t>
            </w:r>
          </w:p>
        </w:tc>
        <w:tc>
          <w:tcPr>
            <w:tcW w:w="1872" w:type="dxa"/>
            <w:shd w:val="clear" w:color="auto" w:fill="FFFFFF"/>
            <w:tcMar>
              <w:top w:w="100" w:type="dxa"/>
              <w:left w:w="180" w:type="dxa"/>
              <w:bottom w:w="100" w:type="dxa"/>
              <w:right w:w="180" w:type="dxa"/>
            </w:tcMar>
          </w:tcPr>
          <w:p w14:paraId="00A2542B">
            <w:r>
              <w:rPr>
                <w:rFonts w:ascii="Plus Jakarta Sans" w:hAnsi="Plus Jakarta Sans"/>
                <w:b w:val="0"/>
                <w:i w:val="0"/>
                <w:color w:val="0F172A"/>
                <w:sz w:val="19"/>
              </w:rPr>
              <w:t>102</w:t>
            </w:r>
          </w:p>
        </w:tc>
      </w:tr>
      <w:tr w14:paraId="67844406">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965A51E">
            <w:r>
              <w:rPr>
                <w:rFonts w:ascii="Plus Jakarta Sans" w:hAnsi="Plus Jakarta Sans"/>
                <w:b/>
                <w:i w:val="0"/>
                <w:color w:val="0F172A"/>
                <w:sz w:val="19"/>
              </w:rPr>
              <w:t>clock_in</w:t>
            </w:r>
          </w:p>
        </w:tc>
        <w:tc>
          <w:tcPr>
            <w:tcW w:w="1872" w:type="dxa"/>
            <w:shd w:val="clear" w:color="auto" w:fill="F8FAFC"/>
            <w:tcMar>
              <w:top w:w="100" w:type="dxa"/>
              <w:left w:w="180" w:type="dxa"/>
              <w:bottom w:w="100" w:type="dxa"/>
              <w:right w:w="180" w:type="dxa"/>
            </w:tcMar>
          </w:tcPr>
          <w:p w14:paraId="38A0EE5A">
            <w:r>
              <w:rPr>
                <w:rFonts w:ascii="Plus Jakarta Sans" w:hAnsi="Plus Jakarta Sans"/>
                <w:b w:val="0"/>
                <w:i w:val="0"/>
                <w:color w:val="0F172A"/>
                <w:sz w:val="19"/>
              </w:rPr>
              <w:t>DATETIME</w:t>
            </w:r>
          </w:p>
        </w:tc>
        <w:tc>
          <w:tcPr>
            <w:tcW w:w="1872" w:type="dxa"/>
            <w:shd w:val="clear" w:color="auto" w:fill="F8FAFC"/>
            <w:tcMar>
              <w:top w:w="100" w:type="dxa"/>
              <w:left w:w="180" w:type="dxa"/>
              <w:bottom w:w="100" w:type="dxa"/>
              <w:right w:w="180" w:type="dxa"/>
            </w:tcMar>
          </w:tcPr>
          <w:p w14:paraId="27665BB6">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72C0C151">
            <w:r>
              <w:rPr>
                <w:rFonts w:ascii="Plus Jakarta Sans" w:hAnsi="Plus Jakarta Sans"/>
                <w:b w:val="0"/>
                <w:i w:val="0"/>
                <w:color w:val="0F172A"/>
                <w:sz w:val="19"/>
              </w:rPr>
              <w:t>Daily Clock-In Timestamp</w:t>
            </w:r>
          </w:p>
        </w:tc>
        <w:tc>
          <w:tcPr>
            <w:tcW w:w="1872" w:type="dxa"/>
            <w:shd w:val="clear" w:color="auto" w:fill="F8FAFC"/>
            <w:tcMar>
              <w:top w:w="100" w:type="dxa"/>
              <w:left w:w="180" w:type="dxa"/>
              <w:bottom w:w="100" w:type="dxa"/>
              <w:right w:w="180" w:type="dxa"/>
            </w:tcMar>
          </w:tcPr>
          <w:p w14:paraId="106BE5A3">
            <w:r>
              <w:rPr>
                <w:rFonts w:ascii="Plus Jakarta Sans" w:hAnsi="Plus Jakarta Sans"/>
                <w:b w:val="0"/>
                <w:i w:val="0"/>
                <w:color w:val="0F172A"/>
                <w:sz w:val="19"/>
              </w:rPr>
              <w:t>2026-10-05 09:00:00</w:t>
            </w:r>
          </w:p>
        </w:tc>
      </w:tr>
      <w:tr w14:paraId="5748305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2F6923F">
            <w:r>
              <w:rPr>
                <w:rFonts w:ascii="Plus Jakarta Sans" w:hAnsi="Plus Jakarta Sans"/>
                <w:b/>
                <w:i w:val="0"/>
                <w:color w:val="0F172A"/>
                <w:sz w:val="19"/>
              </w:rPr>
              <w:t>clock_out</w:t>
            </w:r>
          </w:p>
        </w:tc>
        <w:tc>
          <w:tcPr>
            <w:tcW w:w="1872" w:type="dxa"/>
            <w:shd w:val="clear" w:color="auto" w:fill="FFFFFF"/>
            <w:tcMar>
              <w:top w:w="100" w:type="dxa"/>
              <w:left w:w="180" w:type="dxa"/>
              <w:bottom w:w="100" w:type="dxa"/>
              <w:right w:w="180" w:type="dxa"/>
            </w:tcMar>
          </w:tcPr>
          <w:p w14:paraId="2AFBECDB">
            <w:r>
              <w:rPr>
                <w:rFonts w:ascii="Plus Jakarta Sans" w:hAnsi="Plus Jakarta Sans"/>
                <w:b w:val="0"/>
                <w:i w:val="0"/>
                <w:color w:val="0F172A"/>
                <w:sz w:val="19"/>
              </w:rPr>
              <w:t>DATETIME</w:t>
            </w:r>
          </w:p>
        </w:tc>
        <w:tc>
          <w:tcPr>
            <w:tcW w:w="1872" w:type="dxa"/>
            <w:shd w:val="clear" w:color="auto" w:fill="FFFFFF"/>
            <w:tcMar>
              <w:top w:w="100" w:type="dxa"/>
              <w:left w:w="180" w:type="dxa"/>
              <w:bottom w:w="100" w:type="dxa"/>
              <w:right w:w="180" w:type="dxa"/>
            </w:tcMar>
          </w:tcPr>
          <w:p w14:paraId="1333165F">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1D6574C">
            <w:r>
              <w:rPr>
                <w:rFonts w:ascii="Plus Jakarta Sans" w:hAnsi="Plus Jakarta Sans"/>
                <w:b w:val="0"/>
                <w:i w:val="0"/>
                <w:color w:val="0F172A"/>
                <w:sz w:val="19"/>
              </w:rPr>
              <w:t>Daily Clock-Out Timestamp</w:t>
            </w:r>
          </w:p>
        </w:tc>
        <w:tc>
          <w:tcPr>
            <w:tcW w:w="1872" w:type="dxa"/>
            <w:shd w:val="clear" w:color="auto" w:fill="FFFFFF"/>
            <w:tcMar>
              <w:top w:w="100" w:type="dxa"/>
              <w:left w:w="180" w:type="dxa"/>
              <w:bottom w:w="100" w:type="dxa"/>
              <w:right w:w="180" w:type="dxa"/>
            </w:tcMar>
          </w:tcPr>
          <w:p w14:paraId="716113C4">
            <w:r>
              <w:rPr>
                <w:rFonts w:ascii="Plus Jakarta Sans" w:hAnsi="Plus Jakarta Sans"/>
                <w:b w:val="0"/>
                <w:i w:val="0"/>
                <w:color w:val="0F172A"/>
                <w:sz w:val="19"/>
              </w:rPr>
              <w:t>2026-10-05 17:30:00</w:t>
            </w:r>
          </w:p>
        </w:tc>
      </w:tr>
      <w:tr w14:paraId="2AC2EC1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6750372">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31DB79AF">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2C4C904D">
            <w:r>
              <w:rPr>
                <w:rFonts w:ascii="Plus Jakarta Sans" w:hAnsi="Plus Jakarta Sans"/>
                <w:b w:val="0"/>
                <w:i w:val="0"/>
                <w:color w:val="0F172A"/>
                <w:sz w:val="19"/>
              </w:rPr>
              <w:t>DEFAULT 'Present'</w:t>
            </w:r>
          </w:p>
        </w:tc>
        <w:tc>
          <w:tcPr>
            <w:tcW w:w="1872" w:type="dxa"/>
            <w:shd w:val="clear" w:color="auto" w:fill="F8FAFC"/>
            <w:tcMar>
              <w:top w:w="100" w:type="dxa"/>
              <w:left w:w="180" w:type="dxa"/>
              <w:bottom w:w="100" w:type="dxa"/>
              <w:right w:w="180" w:type="dxa"/>
            </w:tcMar>
          </w:tcPr>
          <w:p w14:paraId="78AEB832">
            <w:r>
              <w:rPr>
                <w:rFonts w:ascii="Plus Jakarta Sans" w:hAnsi="Plus Jakarta Sans"/>
                <w:b w:val="0"/>
                <w:i w:val="0"/>
                <w:color w:val="0F172A"/>
                <w:sz w:val="19"/>
              </w:rPr>
              <w:t>Attendance Status ('Present','Absent')</w:t>
            </w:r>
          </w:p>
        </w:tc>
        <w:tc>
          <w:tcPr>
            <w:tcW w:w="1872" w:type="dxa"/>
            <w:shd w:val="clear" w:color="auto" w:fill="F8FAFC"/>
            <w:tcMar>
              <w:top w:w="100" w:type="dxa"/>
              <w:left w:w="180" w:type="dxa"/>
              <w:bottom w:w="100" w:type="dxa"/>
              <w:right w:w="180" w:type="dxa"/>
            </w:tcMar>
          </w:tcPr>
          <w:p w14:paraId="101C5C62">
            <w:r>
              <w:rPr>
                <w:rFonts w:ascii="Plus Jakarta Sans" w:hAnsi="Plus Jakarta Sans"/>
                <w:b w:val="0"/>
                <w:i w:val="0"/>
                <w:color w:val="0F172A"/>
                <w:sz w:val="19"/>
              </w:rPr>
              <w:t>Present</w:t>
            </w:r>
          </w:p>
        </w:tc>
      </w:tr>
      <w:tr w14:paraId="6DE76FA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1A2DD67">
            <w:r>
              <w:rPr>
                <w:rFonts w:ascii="Plus Jakarta Sans" w:hAnsi="Plus Jakarta Sans"/>
                <w:b/>
                <w:i w:val="0"/>
                <w:color w:val="0F172A"/>
                <w:sz w:val="19"/>
              </w:rPr>
              <w:t>daily_rate</w:t>
            </w:r>
          </w:p>
        </w:tc>
        <w:tc>
          <w:tcPr>
            <w:tcW w:w="1872" w:type="dxa"/>
            <w:shd w:val="clear" w:color="auto" w:fill="FFFFFF"/>
            <w:tcMar>
              <w:top w:w="100" w:type="dxa"/>
              <w:left w:w="180" w:type="dxa"/>
              <w:bottom w:w="100" w:type="dxa"/>
              <w:right w:w="180" w:type="dxa"/>
            </w:tcMar>
          </w:tcPr>
          <w:p w14:paraId="11DD46B9">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23FCE41C">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01EF89FE">
            <w:r>
              <w:rPr>
                <w:rFonts w:ascii="Plus Jakarta Sans" w:hAnsi="Plus Jakarta Sans"/>
                <w:b w:val="0"/>
                <w:i w:val="0"/>
                <w:color w:val="0F172A"/>
                <w:sz w:val="19"/>
              </w:rPr>
              <w:t>Staff Daily Wage Rate (INR)</w:t>
            </w:r>
          </w:p>
        </w:tc>
        <w:tc>
          <w:tcPr>
            <w:tcW w:w="1872" w:type="dxa"/>
            <w:shd w:val="clear" w:color="auto" w:fill="FFFFFF"/>
            <w:tcMar>
              <w:top w:w="100" w:type="dxa"/>
              <w:left w:w="180" w:type="dxa"/>
              <w:bottom w:w="100" w:type="dxa"/>
              <w:right w:w="180" w:type="dxa"/>
            </w:tcMar>
          </w:tcPr>
          <w:p w14:paraId="6613AB77">
            <w:r>
              <w:rPr>
                <w:rFonts w:ascii="Plus Jakarta Sans" w:hAnsi="Plus Jakarta Sans"/>
                <w:b w:val="0"/>
                <w:i w:val="0"/>
                <w:color w:val="0F172A"/>
                <w:sz w:val="19"/>
              </w:rPr>
              <w:t>1000.00</w:t>
            </w:r>
          </w:p>
        </w:tc>
      </w:tr>
    </w:tbl>
    <w:p w14:paraId="3D0FD0F2">
      <w:r>
        <w:rPr>
          <w:rFonts w:ascii="Outfit" w:hAnsi="Outfit"/>
          <w:b/>
          <w:i w:val="0"/>
          <w:color w:val="059669"/>
          <w:sz w:val="22"/>
        </w:rPr>
        <w:t>Data Dictionary Table: 16. SALARY PAYMENTS (`salary_payments`)</w:t>
      </w:r>
    </w:p>
    <w:tbl>
      <w:tblPr>
        <w:tblStyle w:val="12"/>
        <w:tblW w:w="0" w:type="auto"/>
        <w:jc w:val="center"/>
        <w:tblLayout w:type="autofit"/>
        <w:tblCellMar>
          <w:top w:w="0" w:type="dxa"/>
          <w:left w:w="108" w:type="dxa"/>
          <w:bottom w:w="0" w:type="dxa"/>
          <w:right w:w="108" w:type="dxa"/>
        </w:tblCellMar>
      </w:tblPr>
      <w:tblGrid>
        <w:gridCol w:w="1869"/>
        <w:gridCol w:w="1917"/>
        <w:gridCol w:w="2221"/>
        <w:gridCol w:w="1861"/>
        <w:gridCol w:w="1852"/>
      </w:tblGrid>
      <w:tr w14:paraId="23B1FCBA">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5E821C31">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A238A0D">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24F6C5D4">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0ACEE19F">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122D7A2E">
            <w:r>
              <w:rPr>
                <w:rFonts w:ascii="Outfit" w:hAnsi="Outfit"/>
                <w:b/>
                <w:i w:val="0"/>
                <w:color w:val="FFFFFF"/>
                <w:sz w:val="20"/>
              </w:rPr>
              <w:t>Example Value</w:t>
            </w:r>
          </w:p>
        </w:tc>
      </w:tr>
      <w:tr w14:paraId="10AEFA00">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1E3B88">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67895A37">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98BB748">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DCE38B9">
            <w:r>
              <w:rPr>
                <w:rFonts w:ascii="Plus Jakarta Sans" w:hAnsi="Plus Jakarta Sans"/>
                <w:b w:val="0"/>
                <w:i w:val="0"/>
                <w:color w:val="0F172A"/>
                <w:sz w:val="19"/>
              </w:rPr>
              <w:t>Salary Disbursal Record ID</w:t>
            </w:r>
          </w:p>
        </w:tc>
        <w:tc>
          <w:tcPr>
            <w:tcW w:w="1872" w:type="dxa"/>
            <w:shd w:val="clear" w:color="auto" w:fill="F0FDF4"/>
            <w:tcMar>
              <w:top w:w="100" w:type="dxa"/>
              <w:left w:w="180" w:type="dxa"/>
              <w:bottom w:w="100" w:type="dxa"/>
              <w:right w:w="180" w:type="dxa"/>
            </w:tcMar>
          </w:tcPr>
          <w:p w14:paraId="29515A6A">
            <w:r>
              <w:rPr>
                <w:rFonts w:ascii="Plus Jakarta Sans" w:hAnsi="Plus Jakarta Sans"/>
                <w:b w:val="0"/>
                <w:i w:val="0"/>
                <w:color w:val="0F172A"/>
                <w:sz w:val="19"/>
              </w:rPr>
              <w:t>90</w:t>
            </w:r>
          </w:p>
        </w:tc>
      </w:tr>
      <w:tr w14:paraId="27DE553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915CF8A">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6FCE712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5D8E8EA9">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473B1E24">
            <w:r>
              <w:rPr>
                <w:rFonts w:ascii="Plus Jakarta Sans" w:hAnsi="Plus Jakarta Sans"/>
                <w:b w:val="0"/>
                <w:i w:val="0"/>
                <w:color w:val="0F172A"/>
                <w:sz w:val="19"/>
              </w:rPr>
              <w:t>Paid Staff Member ID</w:t>
            </w:r>
          </w:p>
        </w:tc>
        <w:tc>
          <w:tcPr>
            <w:tcW w:w="1872" w:type="dxa"/>
            <w:shd w:val="clear" w:color="auto" w:fill="FFFFFF"/>
            <w:tcMar>
              <w:top w:w="100" w:type="dxa"/>
              <w:left w:w="180" w:type="dxa"/>
              <w:bottom w:w="100" w:type="dxa"/>
              <w:right w:w="180" w:type="dxa"/>
            </w:tcMar>
          </w:tcPr>
          <w:p w14:paraId="67A20CD3">
            <w:r>
              <w:rPr>
                <w:rFonts w:ascii="Plus Jakarta Sans" w:hAnsi="Plus Jakarta Sans"/>
                <w:b w:val="0"/>
                <w:i w:val="0"/>
                <w:color w:val="0F172A"/>
                <w:sz w:val="19"/>
              </w:rPr>
              <w:t>102</w:t>
            </w:r>
          </w:p>
        </w:tc>
      </w:tr>
      <w:tr w14:paraId="4C7761FE">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CBFCF06">
            <w:r>
              <w:rPr>
                <w:rFonts w:ascii="Plus Jakarta Sans" w:hAnsi="Plus Jakarta Sans"/>
                <w:b/>
                <w:i w:val="0"/>
                <w:color w:val="0F172A"/>
                <w:sz w:val="19"/>
              </w:rPr>
              <w:t>present_days</w:t>
            </w:r>
          </w:p>
        </w:tc>
        <w:tc>
          <w:tcPr>
            <w:tcW w:w="1872" w:type="dxa"/>
            <w:shd w:val="clear" w:color="auto" w:fill="F0FDF4"/>
            <w:tcMar>
              <w:top w:w="100" w:type="dxa"/>
              <w:left w:w="180" w:type="dxa"/>
              <w:bottom w:w="100" w:type="dxa"/>
              <w:right w:w="180" w:type="dxa"/>
            </w:tcMar>
          </w:tcPr>
          <w:p w14:paraId="6D94CC2A">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3825028F">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643B87D2">
            <w:r>
              <w:rPr>
                <w:rFonts w:ascii="Plus Jakarta Sans" w:hAnsi="Plus Jakarta Sans"/>
                <w:b w:val="0"/>
                <w:i w:val="0"/>
                <w:color w:val="0F172A"/>
                <w:sz w:val="19"/>
              </w:rPr>
              <w:t>Accumulated Present Days</w:t>
            </w:r>
          </w:p>
        </w:tc>
        <w:tc>
          <w:tcPr>
            <w:tcW w:w="1872" w:type="dxa"/>
            <w:shd w:val="clear" w:color="auto" w:fill="F0FDF4"/>
            <w:tcMar>
              <w:top w:w="100" w:type="dxa"/>
              <w:left w:w="180" w:type="dxa"/>
              <w:bottom w:w="100" w:type="dxa"/>
              <w:right w:w="180" w:type="dxa"/>
            </w:tcMar>
          </w:tcPr>
          <w:p w14:paraId="7A215D11">
            <w:r>
              <w:rPr>
                <w:rFonts w:ascii="Plus Jakarta Sans" w:hAnsi="Plus Jakarta Sans"/>
                <w:b w:val="0"/>
                <w:i w:val="0"/>
                <w:color w:val="0F172A"/>
                <w:sz w:val="19"/>
              </w:rPr>
              <w:t>22</w:t>
            </w:r>
          </w:p>
        </w:tc>
      </w:tr>
      <w:tr w14:paraId="37C89E0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1986E1D">
            <w:r>
              <w:rPr>
                <w:rFonts w:ascii="Plus Jakarta Sans" w:hAnsi="Plus Jakarta Sans"/>
                <w:b/>
                <w:i w:val="0"/>
                <w:color w:val="0F172A"/>
                <w:sz w:val="19"/>
              </w:rPr>
              <w:t>amount_paid</w:t>
            </w:r>
          </w:p>
        </w:tc>
        <w:tc>
          <w:tcPr>
            <w:tcW w:w="1872" w:type="dxa"/>
            <w:shd w:val="clear" w:color="auto" w:fill="FFFFFF"/>
            <w:tcMar>
              <w:top w:w="100" w:type="dxa"/>
              <w:left w:w="180" w:type="dxa"/>
              <w:bottom w:w="100" w:type="dxa"/>
              <w:right w:w="180" w:type="dxa"/>
            </w:tcMar>
          </w:tcPr>
          <w:p w14:paraId="34203257">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39D9B12D">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38F3D06">
            <w:r>
              <w:rPr>
                <w:rFonts w:ascii="Plus Jakarta Sans" w:hAnsi="Plus Jakarta Sans"/>
                <w:b w:val="0"/>
                <w:i w:val="0"/>
                <w:color w:val="0F172A"/>
                <w:sz w:val="19"/>
              </w:rPr>
              <w:t>Calculated Payout (Days x ₹1000)</w:t>
            </w:r>
          </w:p>
        </w:tc>
        <w:tc>
          <w:tcPr>
            <w:tcW w:w="1872" w:type="dxa"/>
            <w:shd w:val="clear" w:color="auto" w:fill="FFFFFF"/>
            <w:tcMar>
              <w:top w:w="100" w:type="dxa"/>
              <w:left w:w="180" w:type="dxa"/>
              <w:bottom w:w="100" w:type="dxa"/>
              <w:right w:w="180" w:type="dxa"/>
            </w:tcMar>
          </w:tcPr>
          <w:p w14:paraId="2612854C">
            <w:r>
              <w:rPr>
                <w:rFonts w:ascii="Plus Jakarta Sans" w:hAnsi="Plus Jakarta Sans"/>
                <w:b w:val="0"/>
                <w:i w:val="0"/>
                <w:color w:val="0F172A"/>
                <w:sz w:val="19"/>
              </w:rPr>
              <w:t>22000.00</w:t>
            </w:r>
          </w:p>
        </w:tc>
      </w:tr>
      <w:tr w14:paraId="0F61B75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49F8AA4">
            <w:r>
              <w:rPr>
                <w:rFonts w:ascii="Plus Jakarta Sans" w:hAnsi="Plus Jakarta Sans"/>
                <w:b/>
                <w:i w:val="0"/>
                <w:color w:val="0F172A"/>
                <w:sz w:val="19"/>
              </w:rPr>
              <w:t>paid_at</w:t>
            </w:r>
          </w:p>
        </w:tc>
        <w:tc>
          <w:tcPr>
            <w:tcW w:w="1872" w:type="dxa"/>
            <w:shd w:val="clear" w:color="auto" w:fill="F0FDF4"/>
            <w:tcMar>
              <w:top w:w="100" w:type="dxa"/>
              <w:left w:w="180" w:type="dxa"/>
              <w:bottom w:w="100" w:type="dxa"/>
              <w:right w:w="180" w:type="dxa"/>
            </w:tcMar>
          </w:tcPr>
          <w:p w14:paraId="7E85412D">
            <w:r>
              <w:rPr>
                <w:rFonts w:ascii="Plus Jakarta Sans" w:hAnsi="Plus Jakarta Sans"/>
                <w:b w:val="0"/>
                <w:i w:val="0"/>
                <w:color w:val="0F172A"/>
                <w:sz w:val="19"/>
              </w:rPr>
              <w:t>TIMESTAMP</w:t>
            </w:r>
          </w:p>
        </w:tc>
        <w:tc>
          <w:tcPr>
            <w:tcW w:w="1872" w:type="dxa"/>
            <w:shd w:val="clear" w:color="auto" w:fill="F0FDF4"/>
            <w:tcMar>
              <w:top w:w="100" w:type="dxa"/>
              <w:left w:w="180" w:type="dxa"/>
              <w:bottom w:w="100" w:type="dxa"/>
              <w:right w:w="180" w:type="dxa"/>
            </w:tcMar>
          </w:tcPr>
          <w:p w14:paraId="39D8A2F2">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343F07B">
            <w:r>
              <w:rPr>
                <w:rFonts w:ascii="Plus Jakarta Sans" w:hAnsi="Plus Jakarta Sans"/>
                <w:b w:val="0"/>
                <w:i w:val="0"/>
                <w:color w:val="0F172A"/>
                <w:sz w:val="19"/>
              </w:rPr>
              <w:t>Disbursal Timestamp</w:t>
            </w:r>
          </w:p>
        </w:tc>
        <w:tc>
          <w:tcPr>
            <w:tcW w:w="1872" w:type="dxa"/>
            <w:shd w:val="clear" w:color="auto" w:fill="F0FDF4"/>
            <w:tcMar>
              <w:top w:w="100" w:type="dxa"/>
              <w:left w:w="180" w:type="dxa"/>
              <w:bottom w:w="100" w:type="dxa"/>
              <w:right w:w="180" w:type="dxa"/>
            </w:tcMar>
          </w:tcPr>
          <w:p w14:paraId="185B25A9">
            <w:r>
              <w:rPr>
                <w:rFonts w:ascii="Plus Jakarta Sans" w:hAnsi="Plus Jakarta Sans"/>
                <w:b w:val="0"/>
                <w:i w:val="0"/>
                <w:color w:val="0F172A"/>
                <w:sz w:val="19"/>
              </w:rPr>
              <w:t>2026-10-06 11:15:00</w:t>
            </w:r>
          </w:p>
        </w:tc>
      </w:tr>
      <w:tr w14:paraId="1A02A70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349CC5B">
            <w:r>
              <w:rPr>
                <w:rFonts w:ascii="Plus Jakarta Sans" w:hAnsi="Plus Jakarta Sans"/>
                <w:b/>
                <w:i w:val="0"/>
                <w:color w:val="0F172A"/>
                <w:sz w:val="19"/>
              </w:rPr>
              <w:t>transaction_ref</w:t>
            </w:r>
          </w:p>
        </w:tc>
        <w:tc>
          <w:tcPr>
            <w:tcW w:w="1872" w:type="dxa"/>
            <w:shd w:val="clear" w:color="auto" w:fill="FFFFFF"/>
            <w:tcMar>
              <w:top w:w="100" w:type="dxa"/>
              <w:left w:w="180" w:type="dxa"/>
              <w:bottom w:w="100" w:type="dxa"/>
              <w:right w:w="180" w:type="dxa"/>
            </w:tcMar>
          </w:tcPr>
          <w:p w14:paraId="0671F9F4">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42EB1C2C">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2C94A049">
            <w:r>
              <w:rPr>
                <w:rFonts w:ascii="Plus Jakarta Sans" w:hAnsi="Plus Jakarta Sans"/>
                <w:b w:val="0"/>
                <w:i w:val="0"/>
                <w:color w:val="0F172A"/>
                <w:sz w:val="19"/>
              </w:rPr>
              <w:t>Financial Transaction Code</w:t>
            </w:r>
          </w:p>
        </w:tc>
        <w:tc>
          <w:tcPr>
            <w:tcW w:w="1872" w:type="dxa"/>
            <w:shd w:val="clear" w:color="auto" w:fill="FFFFFF"/>
            <w:tcMar>
              <w:top w:w="100" w:type="dxa"/>
              <w:left w:w="180" w:type="dxa"/>
              <w:bottom w:w="100" w:type="dxa"/>
              <w:right w:w="180" w:type="dxa"/>
            </w:tcMar>
          </w:tcPr>
          <w:p w14:paraId="7A2AFB17">
            <w:r>
              <w:rPr>
                <w:rFonts w:ascii="Plus Jakarta Sans" w:hAnsi="Plus Jakarta Sans"/>
                <w:b w:val="0"/>
                <w:i w:val="0"/>
                <w:color w:val="0F172A"/>
                <w:sz w:val="19"/>
              </w:rPr>
              <w:t>TXN-SAL-2026-1022</w:t>
            </w:r>
          </w:p>
        </w:tc>
      </w:tr>
      <w:tr w14:paraId="14BFF410">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E2930FE">
            <w:r>
              <w:rPr>
                <w:rFonts w:ascii="Plus Jakarta Sans" w:hAnsi="Plus Jakarta Sans"/>
                <w:b/>
                <w:i w:val="0"/>
                <w:color w:val="0F172A"/>
                <w:sz w:val="19"/>
              </w:rPr>
              <w:t>status</w:t>
            </w:r>
          </w:p>
        </w:tc>
        <w:tc>
          <w:tcPr>
            <w:tcW w:w="1872" w:type="dxa"/>
            <w:shd w:val="clear" w:color="auto" w:fill="F0FDF4"/>
            <w:tcMar>
              <w:top w:w="100" w:type="dxa"/>
              <w:left w:w="180" w:type="dxa"/>
              <w:bottom w:w="100" w:type="dxa"/>
              <w:right w:w="180" w:type="dxa"/>
            </w:tcMar>
          </w:tcPr>
          <w:p w14:paraId="6728356F">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27356B58">
            <w:r>
              <w:rPr>
                <w:rFonts w:ascii="Plus Jakarta Sans" w:hAnsi="Plus Jakarta Sans"/>
                <w:b w:val="0"/>
                <w:i w:val="0"/>
                <w:color w:val="0F172A"/>
                <w:sz w:val="19"/>
              </w:rPr>
              <w:t>DEFAULT 'Paid'</w:t>
            </w:r>
          </w:p>
        </w:tc>
        <w:tc>
          <w:tcPr>
            <w:tcW w:w="1872" w:type="dxa"/>
            <w:shd w:val="clear" w:color="auto" w:fill="F0FDF4"/>
            <w:tcMar>
              <w:top w:w="100" w:type="dxa"/>
              <w:left w:w="180" w:type="dxa"/>
              <w:bottom w:w="100" w:type="dxa"/>
              <w:right w:w="180" w:type="dxa"/>
            </w:tcMar>
          </w:tcPr>
          <w:p w14:paraId="03A7CBBB">
            <w:r>
              <w:rPr>
                <w:rFonts w:ascii="Plus Jakarta Sans" w:hAnsi="Plus Jakarta Sans"/>
                <w:b w:val="0"/>
                <w:i w:val="0"/>
                <w:color w:val="0F172A"/>
                <w:sz w:val="19"/>
              </w:rPr>
              <w:t>Disbursal Status</w:t>
            </w:r>
          </w:p>
        </w:tc>
        <w:tc>
          <w:tcPr>
            <w:tcW w:w="1872" w:type="dxa"/>
            <w:shd w:val="clear" w:color="auto" w:fill="F0FDF4"/>
            <w:tcMar>
              <w:top w:w="100" w:type="dxa"/>
              <w:left w:w="180" w:type="dxa"/>
              <w:bottom w:w="100" w:type="dxa"/>
              <w:right w:w="180" w:type="dxa"/>
            </w:tcMar>
          </w:tcPr>
          <w:p w14:paraId="06028361">
            <w:r>
              <w:rPr>
                <w:rFonts w:ascii="Plus Jakarta Sans" w:hAnsi="Plus Jakarta Sans"/>
                <w:b w:val="0"/>
                <w:i w:val="0"/>
                <w:color w:val="0F172A"/>
                <w:sz w:val="19"/>
              </w:rPr>
              <w:t>Paid</w:t>
            </w:r>
          </w:p>
        </w:tc>
      </w:tr>
    </w:tbl>
    <w:p w14:paraId="17A4066C">
      <w:r>
        <w:rPr>
          <w:rFonts w:ascii="Outfit" w:hAnsi="Outfit"/>
          <w:b/>
          <w:i w:val="0"/>
          <w:color w:val="059669"/>
          <w:sz w:val="22"/>
        </w:rPr>
        <w:t>Data Dictionary Table: 17. USER DATE PASSWORDS (`user_date_passwords`)</w:t>
      </w:r>
    </w:p>
    <w:tbl>
      <w:tblPr>
        <w:tblStyle w:val="12"/>
        <w:tblW w:w="0" w:type="auto"/>
        <w:jc w:val="center"/>
        <w:tblLayout w:type="autofit"/>
        <w:tblCellMar>
          <w:top w:w="0" w:type="dxa"/>
          <w:left w:w="108" w:type="dxa"/>
          <w:bottom w:w="0" w:type="dxa"/>
          <w:right w:w="108" w:type="dxa"/>
        </w:tblCellMar>
      </w:tblPr>
      <w:tblGrid>
        <w:gridCol w:w="2281"/>
        <w:gridCol w:w="1917"/>
        <w:gridCol w:w="2221"/>
        <w:gridCol w:w="1619"/>
        <w:gridCol w:w="1682"/>
      </w:tblGrid>
      <w:tr w14:paraId="670C025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625AF8DE">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63D101B8">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546027B">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E56E8C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116435B6">
            <w:r>
              <w:rPr>
                <w:rFonts w:ascii="Outfit" w:hAnsi="Outfit"/>
                <w:b/>
                <w:i w:val="0"/>
                <w:color w:val="FFFFFF"/>
                <w:sz w:val="20"/>
              </w:rPr>
              <w:t>Example Value</w:t>
            </w:r>
          </w:p>
        </w:tc>
      </w:tr>
      <w:tr w14:paraId="334840C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E5F61E3">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1A486163">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47B5C65">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6E66F093">
            <w:r>
              <w:rPr>
                <w:rFonts w:ascii="Plus Jakarta Sans" w:hAnsi="Plus Jakarta Sans"/>
                <w:b w:val="0"/>
                <w:i w:val="0"/>
                <w:color w:val="0F172A"/>
                <w:sz w:val="19"/>
              </w:rPr>
              <w:t>Date Password Rule ID</w:t>
            </w:r>
          </w:p>
        </w:tc>
        <w:tc>
          <w:tcPr>
            <w:tcW w:w="1872" w:type="dxa"/>
            <w:shd w:val="clear" w:color="auto" w:fill="F8FAFC"/>
            <w:tcMar>
              <w:top w:w="100" w:type="dxa"/>
              <w:left w:w="180" w:type="dxa"/>
              <w:bottom w:w="100" w:type="dxa"/>
              <w:right w:w="180" w:type="dxa"/>
            </w:tcMar>
          </w:tcPr>
          <w:p w14:paraId="7CDF5AAB">
            <w:r>
              <w:rPr>
                <w:rFonts w:ascii="Plus Jakarta Sans" w:hAnsi="Plus Jakarta Sans"/>
                <w:b w:val="0"/>
                <w:i w:val="0"/>
                <w:color w:val="0F172A"/>
                <w:sz w:val="19"/>
              </w:rPr>
              <w:t>15</w:t>
            </w:r>
          </w:p>
        </w:tc>
      </w:tr>
      <w:tr w14:paraId="1AC37D9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E9DFB9F">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01340EC0">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E6414D8">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2332966E">
            <w:r>
              <w:rPr>
                <w:rFonts w:ascii="Plus Jakarta Sans" w:hAnsi="Plus Jakarta Sans"/>
                <w:b w:val="0"/>
                <w:i w:val="0"/>
                <w:color w:val="0F172A"/>
                <w:sz w:val="19"/>
              </w:rPr>
              <w:t>Account User ID</w:t>
            </w:r>
          </w:p>
        </w:tc>
        <w:tc>
          <w:tcPr>
            <w:tcW w:w="1872" w:type="dxa"/>
            <w:shd w:val="clear" w:color="auto" w:fill="FFFFFF"/>
            <w:tcMar>
              <w:top w:w="100" w:type="dxa"/>
              <w:left w:w="180" w:type="dxa"/>
              <w:bottom w:w="100" w:type="dxa"/>
              <w:right w:w="180" w:type="dxa"/>
            </w:tcMar>
          </w:tcPr>
          <w:p w14:paraId="5907A87F">
            <w:r>
              <w:rPr>
                <w:rFonts w:ascii="Plus Jakarta Sans" w:hAnsi="Plus Jakarta Sans"/>
                <w:b w:val="0"/>
                <w:i w:val="0"/>
                <w:color w:val="0F172A"/>
                <w:sz w:val="19"/>
              </w:rPr>
              <w:t>101</w:t>
            </w:r>
          </w:p>
        </w:tc>
      </w:tr>
      <w:tr w14:paraId="3A4A17FD">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B4A9DF7">
            <w:r>
              <w:rPr>
                <w:rFonts w:ascii="Plus Jakarta Sans" w:hAnsi="Plus Jakarta Sans"/>
                <w:b/>
                <w:i w:val="0"/>
                <w:color w:val="0F172A"/>
                <w:sz w:val="19"/>
              </w:rPr>
              <w:t>day_of_month</w:t>
            </w:r>
          </w:p>
        </w:tc>
        <w:tc>
          <w:tcPr>
            <w:tcW w:w="1872" w:type="dxa"/>
            <w:shd w:val="clear" w:color="auto" w:fill="F8FAFC"/>
            <w:tcMar>
              <w:top w:w="100" w:type="dxa"/>
              <w:left w:w="180" w:type="dxa"/>
              <w:bottom w:w="100" w:type="dxa"/>
              <w:right w:w="180" w:type="dxa"/>
            </w:tcMar>
          </w:tcPr>
          <w:p w14:paraId="733A8012">
            <w:r>
              <w:rPr>
                <w:rFonts w:ascii="Plus Jakarta Sans" w:hAnsi="Plus Jakarta Sans"/>
                <w:b w:val="0"/>
                <w:i w:val="0"/>
                <w:color w:val="0F172A"/>
                <w:sz w:val="19"/>
              </w:rPr>
              <w:t>INT</w:t>
            </w:r>
          </w:p>
        </w:tc>
        <w:tc>
          <w:tcPr>
            <w:tcW w:w="1872" w:type="dxa"/>
            <w:shd w:val="clear" w:color="auto" w:fill="F8FAFC"/>
            <w:tcMar>
              <w:top w:w="100" w:type="dxa"/>
              <w:left w:w="180" w:type="dxa"/>
              <w:bottom w:w="100" w:type="dxa"/>
              <w:right w:w="180" w:type="dxa"/>
            </w:tcMar>
          </w:tcPr>
          <w:p w14:paraId="5AFE5DC2">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6B62E6ED">
            <w:r>
              <w:rPr>
                <w:rFonts w:ascii="Plus Jakarta Sans" w:hAnsi="Plus Jakarta Sans"/>
                <w:b w:val="0"/>
                <w:i w:val="0"/>
                <w:color w:val="0F172A"/>
                <w:sz w:val="19"/>
              </w:rPr>
              <w:t>Specific Day of Month (1-31)</w:t>
            </w:r>
          </w:p>
        </w:tc>
        <w:tc>
          <w:tcPr>
            <w:tcW w:w="1872" w:type="dxa"/>
            <w:shd w:val="clear" w:color="auto" w:fill="F8FAFC"/>
            <w:tcMar>
              <w:top w:w="100" w:type="dxa"/>
              <w:left w:w="180" w:type="dxa"/>
              <w:bottom w:w="100" w:type="dxa"/>
              <w:right w:w="180" w:type="dxa"/>
            </w:tcMar>
          </w:tcPr>
          <w:p w14:paraId="43B2C13A">
            <w:r>
              <w:rPr>
                <w:rFonts w:ascii="Plus Jakarta Sans" w:hAnsi="Plus Jakarta Sans"/>
                <w:b w:val="0"/>
                <w:i w:val="0"/>
                <w:color w:val="0F172A"/>
                <w:sz w:val="19"/>
              </w:rPr>
              <w:t>15</w:t>
            </w:r>
          </w:p>
        </w:tc>
      </w:tr>
      <w:tr w14:paraId="0F0A7B0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DADB4F0">
            <w:r>
              <w:rPr>
                <w:rFonts w:ascii="Plus Jakarta Sans" w:hAnsi="Plus Jakarta Sans"/>
                <w:b/>
                <w:i w:val="0"/>
                <w:color w:val="0F172A"/>
                <w:sz w:val="19"/>
              </w:rPr>
              <w:t>secondary_password</w:t>
            </w:r>
          </w:p>
        </w:tc>
        <w:tc>
          <w:tcPr>
            <w:tcW w:w="1872" w:type="dxa"/>
            <w:shd w:val="clear" w:color="auto" w:fill="FFFFFF"/>
            <w:tcMar>
              <w:top w:w="100" w:type="dxa"/>
              <w:left w:w="180" w:type="dxa"/>
              <w:bottom w:w="100" w:type="dxa"/>
              <w:right w:w="180" w:type="dxa"/>
            </w:tcMar>
          </w:tcPr>
          <w:p w14:paraId="43541B5B">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110E5F1">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98E0BB8">
            <w:r>
              <w:rPr>
                <w:rFonts w:ascii="Plus Jakarta Sans" w:hAnsi="Plus Jakarta Sans"/>
                <w:b w:val="0"/>
                <w:i w:val="0"/>
                <w:color w:val="0F172A"/>
                <w:sz w:val="19"/>
              </w:rPr>
              <w:t>Secondary Encrypted Password</w:t>
            </w:r>
          </w:p>
        </w:tc>
        <w:tc>
          <w:tcPr>
            <w:tcW w:w="1872" w:type="dxa"/>
            <w:shd w:val="clear" w:color="auto" w:fill="FFFFFF"/>
            <w:tcMar>
              <w:top w:w="100" w:type="dxa"/>
              <w:left w:w="180" w:type="dxa"/>
              <w:bottom w:w="100" w:type="dxa"/>
              <w:right w:w="180" w:type="dxa"/>
            </w:tcMar>
          </w:tcPr>
          <w:p w14:paraId="46EAF232">
            <w:r>
              <w:rPr>
                <w:rFonts w:ascii="Plus Jakarta Sans" w:hAnsi="Plus Jakarta Sans"/>
                <w:b w:val="0"/>
                <w:i w:val="0"/>
                <w:color w:val="0F172A"/>
                <w:sz w:val="19"/>
              </w:rPr>
              <w:t>$2y$12$x7...</w:t>
            </w:r>
          </w:p>
        </w:tc>
      </w:tr>
      <w:tr w14:paraId="255BA74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C909CA6">
            <w:r>
              <w:rPr>
                <w:rFonts w:ascii="Plus Jakarta Sans" w:hAnsi="Plus Jakarta Sans"/>
                <w:b/>
                <w:i w:val="0"/>
                <w:color w:val="0F172A"/>
                <w:sz w:val="19"/>
              </w:rPr>
              <w:t>is_active</w:t>
            </w:r>
          </w:p>
        </w:tc>
        <w:tc>
          <w:tcPr>
            <w:tcW w:w="1872" w:type="dxa"/>
            <w:shd w:val="clear" w:color="auto" w:fill="F8FAFC"/>
            <w:tcMar>
              <w:top w:w="100" w:type="dxa"/>
              <w:left w:w="180" w:type="dxa"/>
              <w:bottom w:w="100" w:type="dxa"/>
              <w:right w:w="180" w:type="dxa"/>
            </w:tcMar>
          </w:tcPr>
          <w:p w14:paraId="707EAC9A">
            <w:r>
              <w:rPr>
                <w:rFonts w:ascii="Plus Jakarta Sans" w:hAnsi="Plus Jakarta Sans"/>
                <w:b w:val="0"/>
                <w:i w:val="0"/>
                <w:color w:val="0F172A"/>
                <w:sz w:val="19"/>
              </w:rPr>
              <w:t>BOOLEAN</w:t>
            </w:r>
          </w:p>
        </w:tc>
        <w:tc>
          <w:tcPr>
            <w:tcW w:w="1872" w:type="dxa"/>
            <w:shd w:val="clear" w:color="auto" w:fill="F8FAFC"/>
            <w:tcMar>
              <w:top w:w="100" w:type="dxa"/>
              <w:left w:w="180" w:type="dxa"/>
              <w:bottom w:w="100" w:type="dxa"/>
              <w:right w:w="180" w:type="dxa"/>
            </w:tcMar>
          </w:tcPr>
          <w:p w14:paraId="62D3BFF8">
            <w:r>
              <w:rPr>
                <w:rFonts w:ascii="Plus Jakarta Sans" w:hAnsi="Plus Jakarta Sans"/>
                <w:b w:val="0"/>
                <w:i w:val="0"/>
                <w:color w:val="0F172A"/>
                <w:sz w:val="19"/>
              </w:rPr>
              <w:t>DEFAULT TRUE</w:t>
            </w:r>
          </w:p>
        </w:tc>
        <w:tc>
          <w:tcPr>
            <w:tcW w:w="1872" w:type="dxa"/>
            <w:shd w:val="clear" w:color="auto" w:fill="F8FAFC"/>
            <w:tcMar>
              <w:top w:w="100" w:type="dxa"/>
              <w:left w:w="180" w:type="dxa"/>
              <w:bottom w:w="100" w:type="dxa"/>
              <w:right w:w="180" w:type="dxa"/>
            </w:tcMar>
          </w:tcPr>
          <w:p w14:paraId="14BDB06B">
            <w:r>
              <w:rPr>
                <w:rFonts w:ascii="Plus Jakarta Sans" w:hAnsi="Plus Jakarta Sans"/>
                <w:b w:val="0"/>
                <w:i w:val="0"/>
                <w:color w:val="0F172A"/>
                <w:sz w:val="19"/>
              </w:rPr>
              <w:t>Rule Active Toggle</w:t>
            </w:r>
          </w:p>
        </w:tc>
        <w:tc>
          <w:tcPr>
            <w:tcW w:w="1872" w:type="dxa"/>
            <w:shd w:val="clear" w:color="auto" w:fill="F8FAFC"/>
            <w:tcMar>
              <w:top w:w="100" w:type="dxa"/>
              <w:left w:w="180" w:type="dxa"/>
              <w:bottom w:w="100" w:type="dxa"/>
              <w:right w:w="180" w:type="dxa"/>
            </w:tcMar>
          </w:tcPr>
          <w:p w14:paraId="4E52F235">
            <w:r>
              <w:rPr>
                <w:rFonts w:ascii="Plus Jakarta Sans" w:hAnsi="Plus Jakarta Sans"/>
                <w:b w:val="0"/>
                <w:i w:val="0"/>
                <w:color w:val="0F172A"/>
                <w:sz w:val="19"/>
              </w:rPr>
              <w:t>1 (True)</w:t>
            </w:r>
          </w:p>
        </w:tc>
      </w:tr>
    </w:tbl>
    <w:p w14:paraId="03571217">
      <w:r>
        <w:rPr>
          <w:rFonts w:ascii="Outfit" w:hAnsi="Outfit"/>
          <w:b/>
          <w:i w:val="0"/>
          <w:color w:val="059669"/>
          <w:sz w:val="22"/>
        </w:rPr>
        <w:t>Data Dictionary Table: 18. STAFF TEAM CHAT (`staff_chat_messages`)</w:t>
      </w:r>
    </w:p>
    <w:tbl>
      <w:tblPr>
        <w:tblStyle w:val="12"/>
        <w:tblW w:w="0" w:type="auto"/>
        <w:jc w:val="center"/>
        <w:tblLayout w:type="autofit"/>
        <w:tblCellMar>
          <w:top w:w="0" w:type="dxa"/>
          <w:left w:w="108" w:type="dxa"/>
          <w:bottom w:w="0" w:type="dxa"/>
          <w:right w:w="108" w:type="dxa"/>
        </w:tblCellMar>
      </w:tblPr>
      <w:tblGrid>
        <w:gridCol w:w="1652"/>
        <w:gridCol w:w="1743"/>
        <w:gridCol w:w="2221"/>
        <w:gridCol w:w="2418"/>
        <w:gridCol w:w="1686"/>
      </w:tblGrid>
      <w:tr w14:paraId="1B6A7F13">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66826D2E">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2A97C89A">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12B9F736">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7B39BA4">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DA4412D">
            <w:r>
              <w:rPr>
                <w:rFonts w:ascii="Outfit" w:hAnsi="Outfit"/>
                <w:b/>
                <w:i w:val="0"/>
                <w:color w:val="FFFFFF"/>
                <w:sz w:val="20"/>
              </w:rPr>
              <w:t>Example Value</w:t>
            </w:r>
          </w:p>
        </w:tc>
      </w:tr>
      <w:tr w14:paraId="600E7520">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4284F71">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4ED38CD2">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57297E2B">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421CFAED">
            <w:r>
              <w:rPr>
                <w:rFonts w:ascii="Plus Jakarta Sans" w:hAnsi="Plus Jakarta Sans"/>
                <w:b w:val="0"/>
                <w:i w:val="0"/>
                <w:color w:val="0F172A"/>
                <w:sz w:val="19"/>
              </w:rPr>
              <w:t>Team Chat Message ID</w:t>
            </w:r>
          </w:p>
        </w:tc>
        <w:tc>
          <w:tcPr>
            <w:tcW w:w="1872" w:type="dxa"/>
            <w:shd w:val="clear" w:color="auto" w:fill="F0FDF4"/>
            <w:tcMar>
              <w:top w:w="100" w:type="dxa"/>
              <w:left w:w="180" w:type="dxa"/>
              <w:bottom w:w="100" w:type="dxa"/>
              <w:right w:w="180" w:type="dxa"/>
            </w:tcMar>
          </w:tcPr>
          <w:p w14:paraId="26A7D74D">
            <w:r>
              <w:rPr>
                <w:rFonts w:ascii="Plus Jakarta Sans" w:hAnsi="Plus Jakarta Sans"/>
                <w:b w:val="0"/>
                <w:i w:val="0"/>
                <w:color w:val="0F172A"/>
                <w:sz w:val="19"/>
              </w:rPr>
              <w:t>60</w:t>
            </w:r>
          </w:p>
        </w:tc>
      </w:tr>
      <w:tr w14:paraId="4E91C0E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383B560">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07F31E60">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EEFB185">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0F6DC363">
            <w:r>
              <w:rPr>
                <w:rFonts w:ascii="Plus Jakarta Sans" w:hAnsi="Plus Jakarta Sans"/>
                <w:b w:val="0"/>
                <w:i w:val="0"/>
                <w:color w:val="0F172A"/>
                <w:sz w:val="19"/>
              </w:rPr>
              <w:t>Sender Staff/Finance/Admin ID</w:t>
            </w:r>
          </w:p>
        </w:tc>
        <w:tc>
          <w:tcPr>
            <w:tcW w:w="1872" w:type="dxa"/>
            <w:shd w:val="clear" w:color="auto" w:fill="FFFFFF"/>
            <w:tcMar>
              <w:top w:w="100" w:type="dxa"/>
              <w:left w:w="180" w:type="dxa"/>
              <w:bottom w:w="100" w:type="dxa"/>
              <w:right w:w="180" w:type="dxa"/>
            </w:tcMar>
          </w:tcPr>
          <w:p w14:paraId="74749ED7">
            <w:r>
              <w:rPr>
                <w:rFonts w:ascii="Plus Jakarta Sans" w:hAnsi="Plus Jakarta Sans"/>
                <w:b w:val="0"/>
                <w:i w:val="0"/>
                <w:color w:val="0F172A"/>
                <w:sz w:val="19"/>
              </w:rPr>
              <w:t>102</w:t>
            </w:r>
          </w:p>
        </w:tc>
      </w:tr>
      <w:tr w14:paraId="7027DD2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33E951B">
            <w:r>
              <w:rPr>
                <w:rFonts w:ascii="Plus Jakarta Sans" w:hAnsi="Plus Jakarta Sans"/>
                <w:b/>
                <w:i w:val="0"/>
                <w:color w:val="0F172A"/>
                <w:sz w:val="19"/>
              </w:rPr>
              <w:t>message</w:t>
            </w:r>
          </w:p>
        </w:tc>
        <w:tc>
          <w:tcPr>
            <w:tcW w:w="1872" w:type="dxa"/>
            <w:shd w:val="clear" w:color="auto" w:fill="F0FDF4"/>
            <w:tcMar>
              <w:top w:w="100" w:type="dxa"/>
              <w:left w:w="180" w:type="dxa"/>
              <w:bottom w:w="100" w:type="dxa"/>
              <w:right w:w="180" w:type="dxa"/>
            </w:tcMar>
          </w:tcPr>
          <w:p w14:paraId="03124B42">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3ABDDBFD">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3D8606E1">
            <w:r>
              <w:rPr>
                <w:rFonts w:ascii="Plus Jakarta Sans" w:hAnsi="Plus Jakarta Sans"/>
                <w:b w:val="0"/>
                <w:i w:val="0"/>
                <w:color w:val="0F172A"/>
                <w:sz w:val="19"/>
              </w:rPr>
              <w:t>Internal Team Chat Text</w:t>
            </w:r>
          </w:p>
        </w:tc>
        <w:tc>
          <w:tcPr>
            <w:tcW w:w="1872" w:type="dxa"/>
            <w:shd w:val="clear" w:color="auto" w:fill="F0FDF4"/>
            <w:tcMar>
              <w:top w:w="100" w:type="dxa"/>
              <w:left w:w="180" w:type="dxa"/>
              <w:bottom w:w="100" w:type="dxa"/>
              <w:right w:w="180" w:type="dxa"/>
            </w:tcMar>
          </w:tcPr>
          <w:p w14:paraId="7FA8C5DD">
            <w:r>
              <w:rPr>
                <w:rFonts w:ascii="Plus Jakarta Sans" w:hAnsi="Plus Jakarta Sans"/>
                <w:b w:val="0"/>
                <w:i w:val="0"/>
                <w:color w:val="0F172A"/>
                <w:sz w:val="19"/>
              </w:rPr>
              <w:t>Monthly attendance verification completed.</w:t>
            </w:r>
          </w:p>
        </w:tc>
      </w:tr>
      <w:tr w14:paraId="5684525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2DCB0FC">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4503C384">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2079C35C">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C9D6458">
            <w:r>
              <w:rPr>
                <w:rFonts w:ascii="Plus Jakarta Sans" w:hAnsi="Plus Jakarta Sans"/>
                <w:b w:val="0"/>
                <w:i w:val="0"/>
                <w:color w:val="0F172A"/>
                <w:sz w:val="19"/>
              </w:rPr>
              <w:t>Message Timestamp</w:t>
            </w:r>
          </w:p>
        </w:tc>
        <w:tc>
          <w:tcPr>
            <w:tcW w:w="1872" w:type="dxa"/>
            <w:shd w:val="clear" w:color="auto" w:fill="FFFFFF"/>
            <w:tcMar>
              <w:top w:w="100" w:type="dxa"/>
              <w:left w:w="180" w:type="dxa"/>
              <w:bottom w:w="100" w:type="dxa"/>
              <w:right w:w="180" w:type="dxa"/>
            </w:tcMar>
          </w:tcPr>
          <w:p w14:paraId="13E5658F">
            <w:r>
              <w:rPr>
                <w:rFonts w:ascii="Plus Jakarta Sans" w:hAnsi="Plus Jakarta Sans"/>
                <w:b w:val="0"/>
                <w:i w:val="0"/>
                <w:color w:val="0F172A"/>
                <w:sz w:val="19"/>
              </w:rPr>
              <w:t>2026-10-06 10:00:00</w:t>
            </w:r>
          </w:p>
        </w:tc>
      </w:tr>
    </w:tbl>
    <w:p w14:paraId="2E9AFFBF">
      <w:r>
        <w:rPr>
          <w:rFonts w:ascii="Outfit" w:hAnsi="Outfit"/>
          <w:b/>
          <w:i w:val="0"/>
          <w:color w:val="059669"/>
          <w:sz w:val="22"/>
        </w:rPr>
        <w:t>Data Dictionary Table: 19. DATA EXPORTS (`data_exports`)</w:t>
      </w:r>
    </w:p>
    <w:tbl>
      <w:tblPr>
        <w:tblStyle w:val="12"/>
        <w:tblW w:w="0" w:type="auto"/>
        <w:jc w:val="center"/>
        <w:tblLayout w:type="autofit"/>
        <w:tblCellMar>
          <w:top w:w="0" w:type="dxa"/>
          <w:left w:w="108" w:type="dxa"/>
          <w:bottom w:w="0" w:type="dxa"/>
          <w:right w:w="108" w:type="dxa"/>
        </w:tblCellMar>
      </w:tblPr>
      <w:tblGrid>
        <w:gridCol w:w="1202"/>
        <w:gridCol w:w="1536"/>
        <w:gridCol w:w="1766"/>
        <w:gridCol w:w="2776"/>
        <w:gridCol w:w="2440"/>
      </w:tblGrid>
      <w:tr w14:paraId="1499B02A">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4DDD81EE">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7FE07FB0">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8A3EF4A">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D987645">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A3DE866">
            <w:r>
              <w:rPr>
                <w:rFonts w:ascii="Outfit" w:hAnsi="Outfit"/>
                <w:b/>
                <w:i w:val="0"/>
                <w:color w:val="FFFFFF"/>
                <w:sz w:val="20"/>
              </w:rPr>
              <w:t>Example Value</w:t>
            </w:r>
          </w:p>
        </w:tc>
      </w:tr>
      <w:tr w14:paraId="46D7BD1A">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35DBC30">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40B82B80">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41B73831">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AB5AE8C">
            <w:r>
              <w:rPr>
                <w:rFonts w:ascii="Plus Jakarta Sans" w:hAnsi="Plus Jakarta Sans"/>
                <w:b w:val="0"/>
                <w:i w:val="0"/>
                <w:color w:val="0F172A"/>
                <w:sz w:val="19"/>
              </w:rPr>
              <w:t>Data Export Audit ID</w:t>
            </w:r>
          </w:p>
        </w:tc>
        <w:tc>
          <w:tcPr>
            <w:tcW w:w="1872" w:type="dxa"/>
            <w:shd w:val="clear" w:color="auto" w:fill="F8FAFC"/>
            <w:tcMar>
              <w:top w:w="100" w:type="dxa"/>
              <w:left w:w="180" w:type="dxa"/>
              <w:bottom w:w="100" w:type="dxa"/>
              <w:right w:w="180" w:type="dxa"/>
            </w:tcMar>
          </w:tcPr>
          <w:p w14:paraId="1EB99712">
            <w:r>
              <w:rPr>
                <w:rFonts w:ascii="Plus Jakarta Sans" w:hAnsi="Plus Jakarta Sans"/>
                <w:b w:val="0"/>
                <w:i w:val="0"/>
                <w:color w:val="0F172A"/>
                <w:sz w:val="19"/>
              </w:rPr>
              <w:t>25</w:t>
            </w:r>
          </w:p>
        </w:tc>
      </w:tr>
      <w:tr w14:paraId="68E1333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2B63D06">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2B1E8648">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4EBA4B04">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56B31702">
            <w:r>
              <w:rPr>
                <w:rFonts w:ascii="Plus Jakarta Sans" w:hAnsi="Plus Jakarta Sans"/>
                <w:b w:val="0"/>
                <w:i w:val="0"/>
                <w:color w:val="0F172A"/>
                <w:sz w:val="19"/>
              </w:rPr>
              <w:t>Requesting User ID</w:t>
            </w:r>
          </w:p>
        </w:tc>
        <w:tc>
          <w:tcPr>
            <w:tcW w:w="1872" w:type="dxa"/>
            <w:shd w:val="clear" w:color="auto" w:fill="FFFFFF"/>
            <w:tcMar>
              <w:top w:w="100" w:type="dxa"/>
              <w:left w:w="180" w:type="dxa"/>
              <w:bottom w:w="100" w:type="dxa"/>
              <w:right w:w="180" w:type="dxa"/>
            </w:tcMar>
          </w:tcPr>
          <w:p w14:paraId="01BF809A">
            <w:r>
              <w:rPr>
                <w:rFonts w:ascii="Plus Jakarta Sans" w:hAnsi="Plus Jakarta Sans"/>
                <w:b w:val="0"/>
                <w:i w:val="0"/>
                <w:color w:val="0F172A"/>
                <w:sz w:val="19"/>
              </w:rPr>
              <w:t>101</w:t>
            </w:r>
          </w:p>
        </w:tc>
      </w:tr>
      <w:tr w14:paraId="37C0B28D">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6DE4145">
            <w:r>
              <w:rPr>
                <w:rFonts w:ascii="Plus Jakarta Sans" w:hAnsi="Plus Jakarta Sans"/>
                <w:b/>
                <w:i w:val="0"/>
                <w:color w:val="0F172A"/>
                <w:sz w:val="19"/>
              </w:rPr>
              <w:t>export_type</w:t>
            </w:r>
          </w:p>
        </w:tc>
        <w:tc>
          <w:tcPr>
            <w:tcW w:w="1872" w:type="dxa"/>
            <w:shd w:val="clear" w:color="auto" w:fill="F8FAFC"/>
            <w:tcMar>
              <w:top w:w="100" w:type="dxa"/>
              <w:left w:w="180" w:type="dxa"/>
              <w:bottom w:w="100" w:type="dxa"/>
              <w:right w:w="180" w:type="dxa"/>
            </w:tcMar>
          </w:tcPr>
          <w:p w14:paraId="01E0A95D">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5795AF9D">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6FB10DFE">
            <w:r>
              <w:rPr>
                <w:rFonts w:ascii="Plus Jakarta Sans" w:hAnsi="Plus Jakarta Sans"/>
                <w:b w:val="0"/>
                <w:i w:val="0"/>
                <w:color w:val="0F172A"/>
                <w:sz w:val="19"/>
              </w:rPr>
              <w:t>Export Format ('PDF_DOWNLOAD','EMAIL_PDF')</w:t>
            </w:r>
          </w:p>
        </w:tc>
        <w:tc>
          <w:tcPr>
            <w:tcW w:w="1872" w:type="dxa"/>
            <w:shd w:val="clear" w:color="auto" w:fill="F8FAFC"/>
            <w:tcMar>
              <w:top w:w="100" w:type="dxa"/>
              <w:left w:w="180" w:type="dxa"/>
              <w:bottom w:w="100" w:type="dxa"/>
              <w:right w:w="180" w:type="dxa"/>
            </w:tcMar>
          </w:tcPr>
          <w:p w14:paraId="279C0F15">
            <w:r>
              <w:rPr>
                <w:rFonts w:ascii="Plus Jakarta Sans" w:hAnsi="Plus Jakarta Sans"/>
                <w:b w:val="0"/>
                <w:i w:val="0"/>
                <w:color w:val="0F172A"/>
                <w:sz w:val="19"/>
              </w:rPr>
              <w:t>EMAIL_PDF</w:t>
            </w:r>
          </w:p>
        </w:tc>
      </w:tr>
      <w:tr w14:paraId="21AEBE7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CAE2ABA">
            <w:r>
              <w:rPr>
                <w:rFonts w:ascii="Plus Jakarta Sans" w:hAnsi="Plus Jakarta Sans"/>
                <w:b/>
                <w:i w:val="0"/>
                <w:color w:val="0F172A"/>
                <w:sz w:val="19"/>
              </w:rPr>
              <w:t>file_path</w:t>
            </w:r>
          </w:p>
        </w:tc>
        <w:tc>
          <w:tcPr>
            <w:tcW w:w="1872" w:type="dxa"/>
            <w:shd w:val="clear" w:color="auto" w:fill="FFFFFF"/>
            <w:tcMar>
              <w:top w:w="100" w:type="dxa"/>
              <w:left w:w="180" w:type="dxa"/>
              <w:bottom w:w="100" w:type="dxa"/>
              <w:right w:w="180" w:type="dxa"/>
            </w:tcMar>
          </w:tcPr>
          <w:p w14:paraId="0C42B98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5BE687C8">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7C15128">
            <w:r>
              <w:rPr>
                <w:rFonts w:ascii="Plus Jakarta Sans" w:hAnsi="Plus Jakarta Sans"/>
                <w:b w:val="0"/>
                <w:i w:val="0"/>
                <w:color w:val="0F172A"/>
                <w:sz w:val="19"/>
              </w:rPr>
              <w:t>Generated PDF File Path</w:t>
            </w:r>
          </w:p>
        </w:tc>
        <w:tc>
          <w:tcPr>
            <w:tcW w:w="1872" w:type="dxa"/>
            <w:shd w:val="clear" w:color="auto" w:fill="FFFFFF"/>
            <w:tcMar>
              <w:top w:w="100" w:type="dxa"/>
              <w:left w:w="180" w:type="dxa"/>
              <w:bottom w:w="100" w:type="dxa"/>
              <w:right w:w="180" w:type="dxa"/>
            </w:tcMar>
          </w:tcPr>
          <w:p w14:paraId="04D283FA">
            <w:r>
              <w:rPr>
                <w:rFonts w:ascii="Plus Jakarta Sans" w:hAnsi="Plus Jakarta Sans"/>
                <w:b w:val="0"/>
                <w:i w:val="0"/>
                <w:color w:val="0F172A"/>
                <w:sz w:val="19"/>
              </w:rPr>
              <w:t>exports/user_101_report.pdf</w:t>
            </w:r>
          </w:p>
        </w:tc>
      </w:tr>
      <w:tr w14:paraId="3C88FE4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BBF6CDB">
            <w:r>
              <w:rPr>
                <w:rFonts w:ascii="Plus Jakarta Sans" w:hAnsi="Plus Jakarta Sans"/>
                <w:b/>
                <w:i w:val="0"/>
                <w:color w:val="0F172A"/>
                <w:sz w:val="19"/>
              </w:rPr>
              <w:t>emailed_at</w:t>
            </w:r>
          </w:p>
        </w:tc>
        <w:tc>
          <w:tcPr>
            <w:tcW w:w="1872" w:type="dxa"/>
            <w:shd w:val="clear" w:color="auto" w:fill="F8FAFC"/>
            <w:tcMar>
              <w:top w:w="100" w:type="dxa"/>
              <w:left w:w="180" w:type="dxa"/>
              <w:bottom w:w="100" w:type="dxa"/>
              <w:right w:w="180" w:type="dxa"/>
            </w:tcMar>
          </w:tcPr>
          <w:p w14:paraId="47A294BA">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1D8032C9">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22280DA0">
            <w:r>
              <w:rPr>
                <w:rFonts w:ascii="Plus Jakarta Sans" w:hAnsi="Plus Jakarta Sans"/>
                <w:b w:val="0"/>
                <w:i w:val="0"/>
                <w:color w:val="0F172A"/>
                <w:sz w:val="19"/>
              </w:rPr>
              <w:t>Email Dispatch Timestamp</w:t>
            </w:r>
          </w:p>
        </w:tc>
        <w:tc>
          <w:tcPr>
            <w:tcW w:w="1872" w:type="dxa"/>
            <w:shd w:val="clear" w:color="auto" w:fill="F8FAFC"/>
            <w:tcMar>
              <w:top w:w="100" w:type="dxa"/>
              <w:left w:w="180" w:type="dxa"/>
              <w:bottom w:w="100" w:type="dxa"/>
              <w:right w:w="180" w:type="dxa"/>
            </w:tcMar>
          </w:tcPr>
          <w:p w14:paraId="6B9A252F">
            <w:r>
              <w:rPr>
                <w:rFonts w:ascii="Plus Jakarta Sans" w:hAnsi="Plus Jakarta Sans"/>
                <w:b w:val="0"/>
                <w:i w:val="0"/>
                <w:color w:val="0F172A"/>
                <w:sz w:val="19"/>
              </w:rPr>
              <w:t>2026-10-07 16:45:00</w:t>
            </w:r>
          </w:p>
        </w:tc>
      </w:tr>
    </w:tbl>
    <w:p w14:paraId="4041485A">
      <w:pPr>
        <w:pStyle w:val="2"/>
        <w:rPr>
          <w:rFonts w:ascii="Times New Roman" w:hAnsi="Times New Roman" w:cs="Times New Roman"/>
          <w:sz w:val="22"/>
          <w:szCs w:val="22"/>
        </w:rPr>
      </w:pPr>
      <w:r>
        <w:rPr>
          <w:rFonts w:ascii="Times New Roman" w:hAnsi="Times New Roman" w:cs="Times New Roman"/>
          <w:sz w:val="22"/>
          <w:szCs w:val="22"/>
        </w:rPr>
        <w:t>4. DEVELOPMENT</w:t>
      </w:r>
    </w:p>
    <w:p w14:paraId="23818461">
      <w:pPr>
        <w:pStyle w:val="3"/>
        <w:rPr>
          <w:rFonts w:ascii="Times New Roman" w:hAnsi="Times New Roman" w:cs="Times New Roman"/>
          <w:sz w:val="22"/>
          <w:szCs w:val="22"/>
        </w:rPr>
      </w:pPr>
      <w:r>
        <w:rPr>
          <w:rFonts w:ascii="Times New Roman" w:hAnsi="Times New Roman" w:cs="Times New Roman"/>
          <w:sz w:val="22"/>
          <w:szCs w:val="22"/>
        </w:rPr>
        <w:t>4.1 Development Approach</w:t>
      </w:r>
    </w:p>
    <w:p w14:paraId="3AC0555B">
      <w:pPr>
        <w:rPr>
          <w:rFonts w:ascii="Times New Roman" w:hAnsi="Times New Roman" w:cs="Times New Roman"/>
        </w:rPr>
      </w:pPr>
      <w:r>
        <w:rPr>
          <w:rFonts w:ascii="Times New Roman" w:hAnsi="Times New Roman" w:cs="Times New Roman"/>
          <w:b/>
        </w:rPr>
        <w:t xml:space="preserve">Definition: </w:t>
      </w:r>
    </w:p>
    <w:p w14:paraId="7F974EE9">
      <w:pPr>
        <w:jc w:val="left"/>
        <w:rPr>
          <w:rFonts w:ascii="Times New Roman" w:hAnsi="Times New Roman" w:cs="Times New Roman"/>
        </w:rPr>
      </w:pPr>
      <w:r>
        <w:rPr>
          <w:rFonts w:ascii="Plus Jakarta Sans" w:hAnsi="Plus Jakarta Sans"/>
          <w:b w:val="0"/>
          <w:i w:val="0"/>
          <w:color w:val="0F172A"/>
          <w:sz w:val="20"/>
        </w:rPr>
        <w:t>Learning Curve LMS was developed following an Agile Software Development Methodology structured into 2-week iterative sprints. Development progressed through distinct phases:</w:t>
      </w:r>
      <w:r>
        <w:rPr>
          <w:rFonts w:ascii="Plus Jakarta Sans" w:hAnsi="Plus Jakarta Sans"/>
          <w:b w:val="0"/>
          <w:i w:val="0"/>
          <w:color w:val="0F172A"/>
          <w:sz w:val="20"/>
        </w:rPr>
        <w:br w:type="textWrapping"/>
      </w:r>
      <w:r>
        <w:rPr>
          <w:rFonts w:ascii="Plus Jakarta Sans" w:hAnsi="Plus Jakarta Sans"/>
          <w:b w:val="0"/>
          <w:i w:val="0"/>
          <w:color w:val="0F172A"/>
          <w:sz w:val="20"/>
        </w:rPr>
        <w:t>• Architecture &amp; Database Design: Entity-Relationship modeling, Laravel migrations, pivot table relationships, and Eloquent model definitions.</w:t>
      </w:r>
      <w:r>
        <w:rPr>
          <w:rFonts w:ascii="Plus Jakarta Sans" w:hAnsi="Plus Jakarta Sans"/>
          <w:b w:val="0"/>
          <w:i w:val="0"/>
          <w:color w:val="0F172A"/>
          <w:sz w:val="20"/>
        </w:rPr>
        <w:br w:type="textWrapping"/>
      </w:r>
      <w:r>
        <w:rPr>
          <w:rFonts w:ascii="Plus Jakarta Sans" w:hAnsi="Plus Jakarta Sans"/>
          <w:b w:val="0"/>
          <w:i w:val="0"/>
          <w:color w:val="0F172A"/>
          <w:sz w:val="20"/>
        </w:rPr>
        <w:t>• Modular Development: Parallel implementation of Blade views with Tailwind CSS v3, and Laravel Controllers handling RESTful endpoints.</w:t>
      </w:r>
      <w:r>
        <w:rPr>
          <w:rFonts w:ascii="Plus Jakarta Sans" w:hAnsi="Plus Jakarta Sans"/>
          <w:b w:val="0"/>
          <w:i w:val="0"/>
          <w:color w:val="0F172A"/>
          <w:sz w:val="20"/>
        </w:rPr>
        <w:br w:type="textWrapping"/>
      </w:r>
      <w:r>
        <w:rPr>
          <w:rFonts w:ascii="Plus Jakarta Sans" w:hAnsi="Plus Jakarta Sans"/>
          <w:b w:val="0"/>
          <w:i w:val="0"/>
          <w:color w:val="0F172A"/>
          <w:sz w:val="20"/>
        </w:rPr>
        <w:t>• System Integration: DomPDF engine integration, SMTP email service setup with custom MailLogger, real-time AJAX polling, and AI chatbot widget embedding.</w:t>
      </w:r>
      <w:r>
        <w:rPr>
          <w:rFonts w:ascii="Plus Jakarta Sans" w:hAnsi="Plus Jakarta Sans"/>
          <w:b w:val="0"/>
          <w:i w:val="0"/>
          <w:color w:val="0F172A"/>
          <w:sz w:val="20"/>
        </w:rPr>
        <w:br w:type="textWrapping"/>
      </w:r>
      <w:r>
        <w:rPr>
          <w:rFonts w:ascii="Plus Jakarta Sans" w:hAnsi="Plus Jakarta Sans"/>
          <w:b w:val="0"/>
          <w:i w:val="0"/>
          <w:color w:val="0F172A"/>
          <w:sz w:val="20"/>
        </w:rPr>
        <w:t>• Quality Assurance &amp; Security Audit: Testing role middleware, date-password secondary authentication, finance PIN verification, and maintenance mode controls.</w:t>
      </w:r>
    </w:p>
    <w:p w14:paraId="6ABB2C17">
      <w:pPr>
        <w:rPr>
          <w:rFonts w:ascii="Times New Roman" w:hAnsi="Times New Roman" w:cs="Times New Roman"/>
        </w:rPr>
      </w:pPr>
      <w:r>
        <w:rPr>
          <w:rFonts w:ascii="Times New Roman" w:hAnsi="Times New Roman" w:cs="Times New Roman"/>
          <w:b/>
        </w:rPr>
        <w:t>Example Approach:</w:t>
      </w:r>
    </w:p>
    <w:p w14:paraId="29975A7B">
      <w:pPr>
        <w:pStyle w:val="23"/>
        <w:jc w:val="left"/>
        <w:rPr>
          <w:rFonts w:ascii="Times New Roman" w:hAnsi="Times New Roman" w:cs="Times New Roman"/>
        </w:rPr>
      </w:pPr>
      <w:r>
        <w:rPr>
          <w:rFonts w:ascii="Plus Jakarta Sans" w:hAnsi="Plus Jakarta Sans"/>
          <w:b w:val="0"/>
          <w:i w:val="0"/>
          <w:color w:val="0F172A"/>
          <w:sz w:val="19"/>
        </w:rPr>
        <w:t>• Agile 2-Week Sprints: Iterative sprint cycles with regular feature reviews and rapid prototyping.</w:t>
      </w:r>
    </w:p>
    <w:p w14:paraId="2E76D848">
      <w:pPr>
        <w:pStyle w:val="23"/>
        <w:jc w:val="left"/>
        <w:rPr>
          <w:rFonts w:ascii="Times New Roman" w:hAnsi="Times New Roman" w:cs="Times New Roman"/>
        </w:rPr>
      </w:pPr>
      <w:r>
        <w:rPr>
          <w:rFonts w:ascii="Plus Jakarta Sans" w:hAnsi="Plus Jakarta Sans"/>
          <w:b w:val="0"/>
          <w:i w:val="0"/>
          <w:color w:val="0F172A"/>
          <w:sz w:val="19"/>
        </w:rPr>
        <w:t>• Daily Progress Tracking: Continuous tracking of backend controller logic and frontend Blade templates.</w:t>
      </w:r>
    </w:p>
    <w:p w14:paraId="20541375">
      <w:pPr>
        <w:pStyle w:val="23"/>
        <w:jc w:val="left"/>
        <w:rPr>
          <w:rFonts w:ascii="Times New Roman" w:hAnsi="Times New Roman" w:cs="Times New Roman"/>
        </w:rPr>
      </w:pPr>
      <w:r>
        <w:rPr>
          <w:rFonts w:ascii="Plus Jakarta Sans" w:hAnsi="Plus Jakarta Sans"/>
          <w:b w:val="0"/>
          <w:i w:val="0"/>
          <w:color w:val="0F172A"/>
          <w:sz w:val="19"/>
        </w:rPr>
        <w:t>• Parallel Architecture Development: Laravel 11 controller endpoints developed alongside Tailwind CSS v3 blade components.</w:t>
      </w:r>
    </w:p>
    <w:p w14:paraId="547B260D">
      <w:pPr>
        <w:pStyle w:val="23"/>
        <w:jc w:val="left"/>
        <w:rPr>
          <w:rFonts w:ascii="Times New Roman" w:hAnsi="Times New Roman" w:cs="Times New Roman"/>
        </w:rPr>
      </w:pPr>
      <w:r>
        <w:rPr>
          <w:rFonts w:ascii="Plus Jakarta Sans" w:hAnsi="Plus Jakarta Sans"/>
          <w:b w:val="0"/>
          <w:i w:val="0"/>
          <w:color w:val="0F172A"/>
          <w:sz w:val="19"/>
        </w:rPr>
        <w:t>• Version Control &amp; Git Management: Code commit history managed with Git repository branches.</w:t>
      </w:r>
    </w:p>
    <w:p w14:paraId="136FA38E">
      <w:pPr>
        <w:pStyle w:val="3"/>
        <w:rPr>
          <w:rFonts w:ascii="Times New Roman" w:hAnsi="Times New Roman" w:cs="Times New Roman"/>
          <w:sz w:val="22"/>
          <w:szCs w:val="22"/>
        </w:rPr>
      </w:pPr>
      <w:r>
        <w:rPr>
          <w:rFonts w:ascii="Times New Roman" w:hAnsi="Times New Roman" w:cs="Times New Roman"/>
          <w:sz w:val="22"/>
          <w:szCs w:val="22"/>
        </w:rPr>
        <w:t>4.2 Coding Standards</w:t>
      </w:r>
    </w:p>
    <w:p w14:paraId="3CE24877">
      <w:pPr>
        <w:rPr>
          <w:rFonts w:ascii="Times New Roman" w:hAnsi="Times New Roman" w:cs="Times New Roman"/>
        </w:rPr>
      </w:pPr>
      <w:r>
        <w:rPr>
          <w:rFonts w:ascii="Times New Roman" w:hAnsi="Times New Roman" w:cs="Times New Roman"/>
          <w:b/>
        </w:rPr>
        <w:t xml:space="preserve">Definition: </w:t>
      </w:r>
    </w:p>
    <w:p w14:paraId="5002DAD1">
      <w:pPr>
        <w:jc w:val="left"/>
        <w:rPr>
          <w:rFonts w:ascii="Times New Roman" w:hAnsi="Times New Roman" w:cs="Times New Roman"/>
        </w:rPr>
      </w:pPr>
      <w:r>
        <w:rPr>
          <w:rFonts w:ascii="Plus Jakarta Sans" w:hAnsi="Plus Jakarta Sans"/>
          <w:b w:val="0"/>
          <w:i w:val="0"/>
          <w:color w:val="0F172A"/>
          <w:sz w:val="20"/>
        </w:rPr>
        <w:t>The project strictly enforced PSR-12 coding guidelines and clean architecture standards across all source files:</w:t>
      </w:r>
      <w:r>
        <w:rPr>
          <w:rFonts w:ascii="Plus Jakarta Sans" w:hAnsi="Plus Jakarta Sans"/>
          <w:b w:val="0"/>
          <w:i w:val="0"/>
          <w:color w:val="0F172A"/>
          <w:sz w:val="20"/>
        </w:rPr>
        <w:br w:type="textWrapping"/>
      </w:r>
      <w:r>
        <w:rPr>
          <w:rFonts w:ascii="Plus Jakarta Sans" w:hAnsi="Plus Jakarta Sans"/>
          <w:b w:val="0"/>
          <w:i w:val="0"/>
          <w:color w:val="0F172A"/>
          <w:sz w:val="20"/>
        </w:rPr>
        <w:t>• Class Names: PascalCase formatting (e.g., AuthController, CourseController, DatePasswordMiddleware).</w:t>
      </w:r>
      <w:r>
        <w:rPr>
          <w:rFonts w:ascii="Plus Jakarta Sans" w:hAnsi="Plus Jakarta Sans"/>
          <w:b w:val="0"/>
          <w:i w:val="0"/>
          <w:color w:val="0F172A"/>
          <w:sz w:val="20"/>
        </w:rPr>
        <w:br w:type="textWrapping"/>
      </w:r>
      <w:r>
        <w:rPr>
          <w:rFonts w:ascii="Plus Jakarta Sans" w:hAnsi="Plus Jakarta Sans"/>
          <w:b w:val="0"/>
          <w:i w:val="0"/>
          <w:color w:val="0F172A"/>
          <w:sz w:val="20"/>
        </w:rPr>
        <w:t>• Method &amp; Function Names: camelCase formatting (e.g., calculateProgress(), downloadCertificate(), markPresent()).</w:t>
      </w:r>
      <w:r>
        <w:rPr>
          <w:rFonts w:ascii="Plus Jakarta Sans" w:hAnsi="Plus Jakarta Sans"/>
          <w:b w:val="0"/>
          <w:i w:val="0"/>
          <w:color w:val="0F172A"/>
          <w:sz w:val="20"/>
        </w:rPr>
        <w:br w:type="textWrapping"/>
      </w:r>
      <w:r>
        <w:rPr>
          <w:rFonts w:ascii="Plus Jakarta Sans" w:hAnsi="Plus Jakarta Sans"/>
          <w:b w:val="0"/>
          <w:i w:val="0"/>
          <w:color w:val="0F172A"/>
          <w:sz w:val="20"/>
        </w:rPr>
        <w:t>• Constant Identifiers: UPPER_CASE with underscores (e.g., FINANCE_PIN, DEFAULT_DAILY_RATE).</w:t>
      </w:r>
      <w:r>
        <w:rPr>
          <w:rFonts w:ascii="Plus Jakarta Sans" w:hAnsi="Plus Jakarta Sans"/>
          <w:b w:val="0"/>
          <w:i w:val="0"/>
          <w:color w:val="0F172A"/>
          <w:sz w:val="20"/>
        </w:rPr>
        <w:br w:type="textWrapping"/>
      </w:r>
      <w:r>
        <w:rPr>
          <w:rFonts w:ascii="Plus Jakarta Sans" w:hAnsi="Plus Jakarta Sans"/>
          <w:b w:val="0"/>
          <w:i w:val="0"/>
          <w:color w:val="0F172A"/>
          <w:sz w:val="20"/>
        </w:rPr>
        <w:t>• Database Tables &amp; Columns: Snake_case formatting (e.g., course_user, task_submissions, is_published, daily_rate).</w:t>
      </w:r>
      <w:r>
        <w:rPr>
          <w:rFonts w:ascii="Plus Jakarta Sans" w:hAnsi="Plus Jakarta Sans"/>
          <w:b w:val="0"/>
          <w:i w:val="0"/>
          <w:color w:val="0F172A"/>
          <w:sz w:val="20"/>
        </w:rPr>
        <w:br w:type="textWrapping"/>
      </w:r>
      <w:r>
        <w:rPr>
          <w:rFonts w:ascii="Plus Jakarta Sans" w:hAnsi="Plus Jakarta Sans"/>
          <w:b w:val="0"/>
          <w:i w:val="0"/>
          <w:color w:val="0F172A"/>
          <w:sz w:val="20"/>
        </w:rPr>
        <w:t>• Architecture Principles: DRY (Don't Repeat Yourself), SOLID design patterns, Eloquent ORM parameterized queries to prevent SQL injection, and Blade layout component reusability.</w:t>
      </w:r>
    </w:p>
    <w:p w14:paraId="189158BF">
      <w:pPr>
        <w:rPr>
          <w:rFonts w:ascii="Times New Roman" w:hAnsi="Times New Roman" w:cs="Times New Roman"/>
        </w:rPr>
      </w:pPr>
      <w:r>
        <w:rPr>
          <w:rFonts w:ascii="Times New Roman" w:hAnsi="Times New Roman" w:cs="Times New Roman"/>
          <w:b/>
        </w:rPr>
        <w:t>Naming Conventions:</w:t>
      </w:r>
    </w:p>
    <w:p w14:paraId="1B06628B">
      <w:pPr>
        <w:pStyle w:val="23"/>
        <w:rPr>
          <w:rFonts w:ascii="Times New Roman" w:hAnsi="Times New Roman" w:cs="Times New Roman"/>
        </w:rPr>
      </w:pPr>
      <w:r>
        <w:rPr>
          <w:rFonts w:ascii="Times New Roman" w:hAnsi="Times New Roman" w:cs="Times New Roman"/>
        </w:rPr>
        <w:t>Classes: PascalCase (e.g., UserManager, BookController)</w:t>
      </w:r>
    </w:p>
    <w:p w14:paraId="5EFF2917">
      <w:pPr>
        <w:pStyle w:val="23"/>
        <w:rPr>
          <w:rFonts w:ascii="Times New Roman" w:hAnsi="Times New Roman" w:cs="Times New Roman"/>
        </w:rPr>
      </w:pPr>
      <w:r>
        <w:rPr>
          <w:rFonts w:ascii="Times New Roman" w:hAnsi="Times New Roman" w:cs="Times New Roman"/>
        </w:rPr>
        <w:t>Methods: PascalCase (e.g., GetBookDetails (), IssueBook())</w:t>
      </w:r>
    </w:p>
    <w:p w14:paraId="7DD832D7">
      <w:pPr>
        <w:pStyle w:val="23"/>
        <w:rPr>
          <w:rFonts w:ascii="Times New Roman" w:hAnsi="Times New Roman" w:cs="Times New Roman"/>
        </w:rPr>
      </w:pPr>
      <w:r>
        <w:rPr>
          <w:rFonts w:ascii="Times New Roman" w:hAnsi="Times New Roman" w:cs="Times New Roman"/>
        </w:rPr>
        <w:t>Variables: camelCase (e.g., userName, bookTitle)</w:t>
      </w:r>
    </w:p>
    <w:p w14:paraId="6A2359FD">
      <w:pPr>
        <w:pStyle w:val="23"/>
        <w:rPr>
          <w:rFonts w:ascii="Times New Roman" w:hAnsi="Times New Roman" w:cs="Times New Roman"/>
        </w:rPr>
      </w:pPr>
      <w:r>
        <w:rPr>
          <w:rFonts w:ascii="Times New Roman" w:hAnsi="Times New Roman" w:cs="Times New Roman"/>
        </w:rPr>
        <w:t>Constants: UPPER_CASE (e.g., MAX_BOOKS_PER_MEMBER)</w:t>
      </w:r>
    </w:p>
    <w:p w14:paraId="694030B9">
      <w:pPr>
        <w:pStyle w:val="23"/>
        <w:rPr>
          <w:rFonts w:ascii="Times New Roman" w:hAnsi="Times New Roman" w:cs="Times New Roman"/>
        </w:rPr>
      </w:pPr>
      <w:r>
        <w:rPr>
          <w:rFonts w:ascii="Times New Roman" w:hAnsi="Times New Roman" w:cs="Times New Roman"/>
        </w:rPr>
        <w:t>Database Tables: Singular names in PascalCase (e.g., User, Book)</w:t>
      </w:r>
    </w:p>
    <w:p w14:paraId="5E9A2609">
      <w:pPr>
        <w:rPr>
          <w:rFonts w:ascii="Times New Roman" w:hAnsi="Times New Roman" w:cs="Times New Roman"/>
        </w:rPr>
      </w:pPr>
      <w:r>
        <w:rPr>
          <w:rFonts w:ascii="Times New Roman" w:hAnsi="Times New Roman" w:cs="Times New Roman"/>
          <w:b/>
        </w:rPr>
        <w:t>Code Style Guidelines:</w:t>
      </w:r>
    </w:p>
    <w:p w14:paraId="5AB218A2">
      <w:pPr>
        <w:pStyle w:val="23"/>
        <w:rPr>
          <w:rFonts w:ascii="Times New Roman" w:hAnsi="Times New Roman" w:cs="Times New Roman"/>
        </w:rPr>
      </w:pPr>
      <w:r>
        <w:rPr>
          <w:rFonts w:ascii="Times New Roman" w:hAnsi="Times New Roman" w:cs="Times New Roman"/>
        </w:rPr>
        <w:t>Use meaningful and descriptive names</w:t>
      </w:r>
    </w:p>
    <w:p w14:paraId="7D67F83B">
      <w:pPr>
        <w:pStyle w:val="23"/>
        <w:rPr>
          <w:rFonts w:ascii="Times New Roman" w:hAnsi="Times New Roman" w:cs="Times New Roman"/>
        </w:rPr>
      </w:pPr>
      <w:r>
        <w:rPr>
          <w:rFonts w:ascii="Times New Roman" w:hAnsi="Times New Roman" w:cs="Times New Roman"/>
        </w:rPr>
        <w:t>Keep functions small and focused (Single Responsibility Principle)</w:t>
      </w:r>
    </w:p>
    <w:p w14:paraId="18AAF987">
      <w:pPr>
        <w:pStyle w:val="23"/>
        <w:rPr>
          <w:rFonts w:ascii="Times New Roman" w:hAnsi="Times New Roman" w:cs="Times New Roman"/>
        </w:rPr>
      </w:pPr>
      <w:r>
        <w:rPr>
          <w:rFonts w:ascii="Times New Roman" w:hAnsi="Times New Roman" w:cs="Times New Roman"/>
        </w:rPr>
        <w:t>Use proper indentation (4 spaces or 1 tab)</w:t>
      </w:r>
    </w:p>
    <w:p w14:paraId="723380E3">
      <w:pPr>
        <w:pStyle w:val="23"/>
        <w:rPr>
          <w:rFonts w:ascii="Times New Roman" w:hAnsi="Times New Roman" w:cs="Times New Roman"/>
        </w:rPr>
      </w:pPr>
      <w:r>
        <w:rPr>
          <w:rFonts w:ascii="Times New Roman" w:hAnsi="Times New Roman" w:cs="Times New Roman"/>
        </w:rPr>
        <w:t>Write comments for complex logic</w:t>
      </w:r>
    </w:p>
    <w:p w14:paraId="3CE4844B">
      <w:pPr>
        <w:pStyle w:val="23"/>
        <w:rPr>
          <w:rFonts w:ascii="Times New Roman" w:hAnsi="Times New Roman" w:cs="Times New Roman"/>
        </w:rPr>
      </w:pPr>
      <w:r>
        <w:rPr>
          <w:rFonts w:ascii="Times New Roman" w:hAnsi="Times New Roman" w:cs="Times New Roman"/>
        </w:rPr>
        <w:t>Avoid code duplication (DRY principle)</w:t>
      </w:r>
    </w:p>
    <w:p w14:paraId="25B40697">
      <w:pPr>
        <w:pStyle w:val="3"/>
        <w:rPr>
          <w:rFonts w:ascii="Times New Roman" w:hAnsi="Times New Roman" w:cs="Times New Roman"/>
          <w:sz w:val="22"/>
          <w:szCs w:val="22"/>
        </w:rPr>
      </w:pPr>
      <w:r>
        <w:rPr>
          <w:rFonts w:ascii="Times New Roman" w:hAnsi="Times New Roman" w:cs="Times New Roman"/>
          <w:sz w:val="22"/>
          <w:szCs w:val="22"/>
        </w:rPr>
        <w:t>4.3 Screenshots &amp; Implementation Details</w:t>
      </w:r>
    </w:p>
    <w:p w14:paraId="066DA46D">
      <w:pPr>
        <w:rPr>
          <w:rFonts w:ascii="Times New Roman" w:hAnsi="Times New Roman" w:cs="Times New Roman"/>
        </w:rPr>
      </w:pPr>
      <w:r>
        <w:rPr>
          <w:rFonts w:ascii="Times New Roman" w:hAnsi="Times New Roman" w:cs="Times New Roman"/>
          <w:b/>
        </w:rPr>
        <w:t xml:space="preserve">Definition: </w:t>
      </w:r>
    </w:p>
    <w:p w14:paraId="3749ADB5">
      <w:pPr>
        <w:jc w:val="left"/>
        <w:rPr>
          <w:rFonts w:ascii="Times New Roman" w:hAnsi="Times New Roman" w:cs="Times New Roman"/>
        </w:rPr>
      </w:pPr>
      <w:r>
        <w:rPr>
          <w:rFonts w:ascii="Plus Jakarta Sans" w:hAnsi="Plus Jakarta Sans"/>
          <w:b w:val="0"/>
          <w:i w:val="0"/>
          <w:color w:val="0F172A"/>
          <w:sz w:val="20"/>
        </w:rPr>
        <w:t>Below are detailed implementation specifications and visual layout breakdowns for key modules of Learning Curve LMS:</w:t>
      </w:r>
    </w:p>
    <w:p w14:paraId="2099D6DE">
      <w:pPr>
        <w:rPr>
          <w:rFonts w:ascii="Times New Roman" w:hAnsi="Times New Roman" w:cs="Times New Roman"/>
        </w:rPr>
      </w:pPr>
      <w:r>
        <w:rPr>
          <w:rFonts w:ascii="Times New Roman" w:hAnsi="Times New Roman" w:cs="Times New Roman"/>
        </w:rPr>
        <w:t>[SCREENSHOT 1: LOGIN SCREEN]</w:t>
      </w:r>
    </w:p>
    <w:p w14:paraId="48D4BB85">
      <w:pPr>
        <w:rPr>
          <w:rFonts w:ascii="Times New Roman" w:hAnsi="Times New Roman" w:cs="Times New Roman"/>
        </w:rPr>
      </w:pPr>
      <w:r>
        <w:rPr>
          <w:rFonts w:ascii="Times New Roman" w:hAnsi="Times New Roman" w:cs="Times New Roman"/>
        </w:rPr>
        <w:t>Description: The login screen allows users to enter their credentials. It validates input and ensures secure authentication using password encryption.</w:t>
      </w:r>
    </w:p>
    <w:p w14:paraId="14FAF421">
      <w:pPr>
        <w:rPr>
          <w:rFonts w:ascii="Times New Roman" w:hAnsi="Times New Roman" w:cs="Times New Roman"/>
        </w:rPr>
      </w:pPr>
      <w:r>
        <w:rPr>
          <w:rFonts w:ascii="Times New Roman" w:hAnsi="Times New Roman" w:cs="Times New Roman"/>
          <w:b/>
        </w:rPr>
        <w:t>Implementation Details:</w:t>
      </w:r>
    </w:p>
    <w:p w14:paraId="7A7458D2">
      <w:pPr>
        <w:pStyle w:val="23"/>
        <w:rPr>
          <w:rFonts w:ascii="Times New Roman" w:hAnsi="Times New Roman" w:cs="Times New Roman"/>
        </w:rPr>
      </w:pPr>
      <w:r>
        <w:rPr>
          <w:rFonts w:ascii="Times New Roman" w:hAnsi="Times New Roman" w:cs="Times New Roman"/>
        </w:rPr>
        <w:t>Username field with validation (minimum 5 characters)</w:t>
      </w:r>
    </w:p>
    <w:p w14:paraId="5C807164">
      <w:pPr>
        <w:pStyle w:val="23"/>
        <w:rPr>
          <w:rFonts w:ascii="Times New Roman" w:hAnsi="Times New Roman" w:cs="Times New Roman"/>
        </w:rPr>
      </w:pPr>
      <w:r>
        <w:rPr>
          <w:rFonts w:ascii="Times New Roman" w:hAnsi="Times New Roman" w:cs="Times New Roman"/>
        </w:rPr>
        <w:t>Password field with encryption using SHA-256</w:t>
      </w:r>
    </w:p>
    <w:p w14:paraId="468AE1F8">
      <w:pPr>
        <w:pStyle w:val="23"/>
        <w:rPr>
          <w:rFonts w:ascii="Times New Roman" w:hAnsi="Times New Roman" w:cs="Times New Roman"/>
        </w:rPr>
      </w:pPr>
      <w:r>
        <w:rPr>
          <w:rFonts w:ascii="Times New Roman" w:hAnsi="Times New Roman" w:cs="Times New Roman"/>
        </w:rPr>
        <w:t>Remember Me checkbox for session management</w:t>
      </w:r>
    </w:p>
    <w:p w14:paraId="590BBC5C">
      <w:pPr>
        <w:pStyle w:val="23"/>
        <w:rPr>
          <w:rFonts w:ascii="Times New Roman" w:hAnsi="Times New Roman" w:cs="Times New Roman"/>
        </w:rPr>
      </w:pPr>
      <w:r>
        <w:rPr>
          <w:rFonts w:ascii="Times New Roman" w:hAnsi="Times New Roman" w:cs="Times New Roman"/>
        </w:rPr>
        <w:t>Forgot Password link for password recovery</w:t>
      </w:r>
    </w:p>
    <w:p w14:paraId="32460A63">
      <w:pPr>
        <w:rPr>
          <w:rFonts w:ascii="Times New Roman" w:hAnsi="Times New Roman" w:cs="Times New Roman"/>
        </w:rPr>
      </w:pPr>
    </w:p>
    <w:p w14:paraId="44094032">
      <w:pPr>
        <w:rPr>
          <w:rFonts w:ascii="Times New Roman" w:hAnsi="Times New Roman" w:cs="Times New Roman"/>
        </w:rPr>
      </w:pPr>
      <w:r>
        <w:rPr>
          <w:rFonts w:ascii="Times New Roman" w:hAnsi="Times New Roman" w:cs="Times New Roman"/>
        </w:rPr>
        <w:t>[SCREENSHOT 2: DASHBOARD SCREEN]</w:t>
      </w:r>
    </w:p>
    <w:p w14:paraId="31F09BE7">
      <w:pPr>
        <w:rPr>
          <w:rFonts w:ascii="Times New Roman" w:hAnsi="Times New Roman" w:cs="Times New Roman"/>
        </w:rPr>
      </w:pPr>
      <w:r>
        <w:rPr>
          <w:rFonts w:ascii="Times New Roman" w:hAnsi="Times New Roman" w:cs="Times New Roman"/>
        </w:rPr>
        <w:t>Description: Main dashboard showing overview of system and key metrics.</w:t>
      </w:r>
    </w:p>
    <w:p w14:paraId="7699A94F">
      <w:pPr>
        <w:rPr>
          <w:rFonts w:ascii="Times New Roman" w:hAnsi="Times New Roman" w:cs="Times New Roman"/>
        </w:rPr>
      </w:pPr>
    </w:p>
    <w:p w14:paraId="000124FA">
      <w:pPr>
        <w:rPr>
          <w:rFonts w:ascii="Times New Roman" w:hAnsi="Times New Roman" w:cs="Times New Roman"/>
        </w:rPr>
      </w:pPr>
      <w:r>
        <w:rPr>
          <w:rFonts w:ascii="Times New Roman" w:hAnsi="Times New Roman" w:cs="Times New Roman"/>
          <w:b/>
        </w:rPr>
        <w:t>Implementation Details:</w:t>
      </w:r>
    </w:p>
    <w:p w14:paraId="46F4463D">
      <w:pPr>
        <w:pStyle w:val="23"/>
        <w:rPr>
          <w:rFonts w:ascii="Times New Roman" w:hAnsi="Times New Roman" w:cs="Times New Roman"/>
        </w:rPr>
      </w:pPr>
      <w:r>
        <w:rPr>
          <w:rFonts w:ascii="Times New Roman" w:hAnsi="Times New Roman" w:cs="Times New Roman"/>
        </w:rPr>
        <w:t>Displays key performance indicators</w:t>
      </w:r>
    </w:p>
    <w:p w14:paraId="24376D93">
      <w:pPr>
        <w:pStyle w:val="23"/>
        <w:rPr>
          <w:rFonts w:ascii="Times New Roman" w:hAnsi="Times New Roman" w:cs="Times New Roman"/>
        </w:rPr>
      </w:pPr>
      <w:r>
        <w:rPr>
          <w:rFonts w:ascii="Times New Roman" w:hAnsi="Times New Roman" w:cs="Times New Roman"/>
        </w:rPr>
        <w:t>Shows recent transactions</w:t>
      </w:r>
    </w:p>
    <w:p w14:paraId="7D7378D0">
      <w:pPr>
        <w:pStyle w:val="23"/>
        <w:rPr>
          <w:rFonts w:ascii="Times New Roman" w:hAnsi="Times New Roman" w:cs="Times New Roman"/>
        </w:rPr>
      </w:pPr>
      <w:r>
        <w:rPr>
          <w:rFonts w:ascii="Times New Roman" w:hAnsi="Times New Roman" w:cs="Times New Roman"/>
        </w:rPr>
        <w:t>Provides quick access to major functions</w:t>
      </w:r>
    </w:p>
    <w:p w14:paraId="51EED0A7">
      <w:pPr>
        <w:pStyle w:val="23"/>
        <w:rPr>
          <w:rFonts w:ascii="Times New Roman" w:hAnsi="Times New Roman" w:cs="Times New Roman"/>
        </w:rPr>
      </w:pPr>
      <w:r>
        <w:rPr>
          <w:rFonts w:ascii="Times New Roman" w:hAnsi="Times New Roman" w:cs="Times New Roman"/>
        </w:rPr>
        <w:t>Implements role-based access control</w:t>
      </w:r>
    </w:p>
    <w:p w14:paraId="6B61FAD4">
      <w:pPr>
        <w:rPr>
          <w:rFonts w:ascii="Times New Roman" w:hAnsi="Times New Roman" w:cs="Times New Roman"/>
        </w:rPr>
      </w:pPr>
      <w:r>
        <w:rPr>
          <w:rFonts w:ascii="Times New Roman" w:hAnsi="Times New Roman" w:cs="Times New Roman"/>
        </w:rPr>
        <w:t>[SCREENSHOT 3: MAIN MODULE SCREEN]</w:t>
      </w:r>
    </w:p>
    <w:p w14:paraId="28E07B32">
      <w:pPr>
        <w:rPr>
          <w:rFonts w:ascii="Times New Roman" w:hAnsi="Times New Roman" w:cs="Times New Roman"/>
        </w:rPr>
      </w:pPr>
      <w:r>
        <w:rPr>
          <w:rFonts w:ascii="Times New Roman" w:hAnsi="Times New Roman" w:cs="Times New Roman"/>
        </w:rPr>
        <w:t>Description: Core functionality implementation screen.</w:t>
      </w:r>
    </w:p>
    <w:p w14:paraId="0DBBCC9C">
      <w:pPr>
        <w:rPr>
          <w:rFonts w:ascii="Times New Roman" w:hAnsi="Times New Roman" w:cs="Times New Roman"/>
        </w:rPr>
      </w:pPr>
      <w:r>
        <w:rPr>
          <w:rFonts w:ascii="Times New Roman" w:hAnsi="Times New Roman" w:cs="Times New Roman"/>
          <w:b/>
        </w:rPr>
        <w:t>Implementation Details:</w:t>
      </w:r>
    </w:p>
    <w:p w14:paraId="78A52DBF">
      <w:pPr>
        <w:pStyle w:val="23"/>
        <w:rPr>
          <w:rFonts w:ascii="Times New Roman" w:hAnsi="Times New Roman" w:cs="Times New Roman"/>
        </w:rPr>
      </w:pPr>
      <w:r>
        <w:rPr>
          <w:rFonts w:ascii="Times New Roman" w:hAnsi="Times New Roman" w:cs="Times New Roman"/>
        </w:rPr>
        <w:t>Form validation for all fields</w:t>
      </w:r>
    </w:p>
    <w:p w14:paraId="73D8F79D">
      <w:pPr>
        <w:pStyle w:val="23"/>
        <w:rPr>
          <w:rFonts w:ascii="Times New Roman" w:hAnsi="Times New Roman" w:cs="Times New Roman"/>
        </w:rPr>
      </w:pPr>
      <w:r>
        <w:rPr>
          <w:rFonts w:ascii="Times New Roman" w:hAnsi="Times New Roman" w:cs="Times New Roman"/>
        </w:rPr>
        <w:t>Search and filter functionality</w:t>
      </w:r>
    </w:p>
    <w:p w14:paraId="65A02C5B">
      <w:pPr>
        <w:pStyle w:val="23"/>
        <w:rPr>
          <w:rFonts w:ascii="Times New Roman" w:hAnsi="Times New Roman" w:cs="Times New Roman"/>
        </w:rPr>
      </w:pPr>
      <w:r>
        <w:rPr>
          <w:rFonts w:ascii="Times New Roman" w:hAnsi="Times New Roman" w:cs="Times New Roman"/>
        </w:rPr>
        <w:t>Database transactions for data integrity</w:t>
      </w:r>
    </w:p>
    <w:p w14:paraId="4CD295AB">
      <w:pPr>
        <w:pStyle w:val="23"/>
        <w:rPr>
          <w:rFonts w:ascii="Times New Roman" w:hAnsi="Times New Roman" w:cs="Times New Roman"/>
        </w:rPr>
      </w:pPr>
      <w:r>
        <w:rPr>
          <w:rFonts w:ascii="Times New Roman" w:hAnsi="Times New Roman" w:cs="Times New Roman"/>
        </w:rPr>
        <w:t>Real-time data processing</w:t>
      </w:r>
    </w:p>
    <w:p w14:paraId="4B1C94E6">
      <w:pPr>
        <w:rPr>
          <w:rFonts w:ascii="Times New Roman" w:hAnsi="Times New Roman" w:cs="Times New Roman"/>
        </w:rPr>
      </w:pPr>
      <w:r>
        <w:rPr>
          <w:rFonts w:ascii="Times New Roman" w:hAnsi="Times New Roman" w:cs="Times New Roman"/>
        </w:rPr>
        <w:t>5. PROPOSED ENHANCEMENTS</w:t>
      </w:r>
    </w:p>
    <w:p w14:paraId="22890EE1">
      <w:pPr>
        <w:rPr>
          <w:rFonts w:ascii="Times New Roman" w:hAnsi="Times New Roman" w:cs="Times New Roman"/>
        </w:rPr>
      </w:pPr>
      <w:r>
        <w:rPr>
          <w:rFonts w:ascii="Times New Roman" w:hAnsi="Times New Roman" w:cs="Times New Roman"/>
        </w:rPr>
        <w:t>List features and improvements that can be added in future releases:</w:t>
      </w:r>
    </w:p>
    <w:p w14:paraId="7F0C809C">
      <w:pPr>
        <w:pStyle w:val="23"/>
        <w:jc w:val="left"/>
        <w:rPr>
          <w:rFonts w:ascii="Times New Roman" w:hAnsi="Times New Roman" w:cs="Times New Roman"/>
        </w:rPr>
      </w:pPr>
      <w:r>
        <w:rPr>
          <w:rFonts w:ascii="Plus Jakarta Sans" w:hAnsi="Plus Jakarta Sans"/>
          <w:b w:val="0"/>
          <w:i w:val="0"/>
          <w:color w:val="0F172A"/>
          <w:sz w:val="19"/>
        </w:rPr>
        <w:t>• Cross-Platform Mobile App: Native Android &amp; iOS app development using Flutter or React Native for mobile learning.</w:t>
      </w:r>
    </w:p>
    <w:p w14:paraId="1DAEEDB0">
      <w:pPr>
        <w:pStyle w:val="23"/>
        <w:jc w:val="left"/>
        <w:rPr>
          <w:rFonts w:ascii="Times New Roman" w:hAnsi="Times New Roman" w:cs="Times New Roman"/>
        </w:rPr>
      </w:pPr>
      <w:r>
        <w:rPr>
          <w:rFonts w:ascii="Plus Jakarta Sans" w:hAnsi="Plus Jakarta Sans"/>
          <w:b w:val="0"/>
          <w:i w:val="0"/>
          <w:color w:val="0F172A"/>
          <w:sz w:val="19"/>
        </w:rPr>
        <w:t>• AI Auto-Grading &amp; Course Recommendations: Automated assignment evaluation using LLM APIs and personalized course suggestion engine.</w:t>
      </w:r>
    </w:p>
    <w:p w14:paraId="5AE14D15">
      <w:pPr>
        <w:pStyle w:val="23"/>
        <w:jc w:val="left"/>
        <w:rPr>
          <w:rFonts w:ascii="Times New Roman" w:hAnsi="Times New Roman" w:cs="Times New Roman"/>
        </w:rPr>
      </w:pPr>
      <w:r>
        <w:rPr>
          <w:rFonts w:ascii="Plus Jakarta Sans" w:hAnsi="Plus Jakarta Sans"/>
          <w:b w:val="0"/>
          <w:i w:val="0"/>
          <w:color w:val="0F172A"/>
          <w:sz w:val="19"/>
        </w:rPr>
        <w:t>• Advanced Learning Analytics: Interactive graphical dashboards for student drop-out prediction and engagement tracking.</w:t>
      </w:r>
    </w:p>
    <w:p w14:paraId="1056F7CC">
      <w:pPr>
        <w:pStyle w:val="23"/>
        <w:jc w:val="left"/>
        <w:rPr>
          <w:rFonts w:ascii="Times New Roman" w:hAnsi="Times New Roman" w:cs="Times New Roman"/>
        </w:rPr>
      </w:pPr>
      <w:r>
        <w:rPr>
          <w:rFonts w:ascii="Plus Jakarta Sans" w:hAnsi="Plus Jakarta Sans"/>
          <w:b w:val="0"/>
          <w:i w:val="0"/>
          <w:color w:val="0F172A"/>
          <w:sz w:val="19"/>
        </w:rPr>
        <w:t>• Third-Party Integrations: Payment gateway integration (Razorpay/Stripe) and video conferencing (Zoom/Google Meet API).</w:t>
      </w:r>
    </w:p>
    <w:p w14:paraId="736D066D">
      <w:pPr>
        <w:pStyle w:val="23"/>
        <w:jc w:val="left"/>
        <w:rPr>
          <w:rFonts w:ascii="Times New Roman" w:hAnsi="Times New Roman" w:cs="Times New Roman"/>
        </w:rPr>
      </w:pPr>
      <w:r>
        <w:rPr>
          <w:rFonts w:ascii="Plus Jakarta Sans" w:hAnsi="Plus Jakarta Sans"/>
          <w:b w:val="0"/>
          <w:i w:val="0"/>
          <w:color w:val="0F172A"/>
          <w:sz w:val="19"/>
        </w:rPr>
        <w:t>• Performance &amp; Caching: Redis caching for database queries and CDN integration for video lesson delivery.</w:t>
      </w:r>
    </w:p>
    <w:p w14:paraId="389C8214">
      <w:pPr>
        <w:pStyle w:val="23"/>
        <w:jc w:val="left"/>
        <w:rPr>
          <w:rFonts w:ascii="Times New Roman" w:hAnsi="Times New Roman" w:cs="Times New Roman"/>
        </w:rPr>
      </w:pPr>
      <w:r>
        <w:rPr>
          <w:rFonts w:ascii="Plus Jakarta Sans" w:hAnsi="Plus Jakarta Sans"/>
          <w:b w:val="0"/>
          <w:i w:val="0"/>
          <w:color w:val="0F172A"/>
          <w:sz w:val="19"/>
        </w:rPr>
        <w:t>• Enhanced Security &amp; Blockchain: Blockchain-verified certificate hashes for tamper-proof credentials.</w:t>
      </w:r>
    </w:p>
    <w:p w14:paraId="44A5DE58">
      <w:pPr>
        <w:pStyle w:val="2"/>
        <w:rPr>
          <w:rFonts w:ascii="Times New Roman" w:hAnsi="Times New Roman" w:cs="Times New Roman"/>
          <w:sz w:val="22"/>
          <w:szCs w:val="22"/>
        </w:rPr>
      </w:pPr>
      <w:r>
        <w:rPr>
          <w:rFonts w:ascii="Times New Roman" w:hAnsi="Times New Roman" w:cs="Times New Roman"/>
          <w:sz w:val="22"/>
          <w:szCs w:val="22"/>
        </w:rPr>
        <w:t>6. CONCLUSION</w:t>
      </w:r>
    </w:p>
    <w:p w14:paraId="2A4FC1F1">
      <w:pPr>
        <w:jc w:val="left"/>
        <w:rPr>
          <w:rFonts w:ascii="Times New Roman" w:hAnsi="Times New Roman" w:cs="Times New Roman"/>
        </w:rPr>
      </w:pPr>
      <w:r>
        <w:rPr>
          <w:rFonts w:ascii="Plus Jakarta Sans" w:hAnsi="Plus Jakarta Sans"/>
          <w:b w:val="0"/>
          <w:i w:val="0"/>
          <w:color w:val="0F172A"/>
          <w:sz w:val="20"/>
        </w:rPr>
        <w:t>Learning Curve LMS successfully fulfills all targeted business and academic objectives. The platform delivers a robust, secure, and scalable e-learning environment built on Laravel 11, Tailwind CSS v3, and MySQL. Key deliverables achieved include real-time progress tracking, automated DomPDF certificate issuance, multi-department role separation, secondary date-password security, staff attendance tracking, and finance payroll management.</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Lessons Learned &amp; Challenges Overcome: Developing the system provided deep technical insights into Laravel MVC architecture, complex Eloquent pivot relationships, DomPDF font and layout rendering, SMTP mail stream context handling on localhost, and multi-tier security gatekeeping. The project successfully demonstrates how modern web technologies can streamline academic delivery and administrative operations.</w:t>
      </w:r>
    </w:p>
    <w:p w14:paraId="50D00A93">
      <w:pPr>
        <w:pStyle w:val="23"/>
        <w:rPr>
          <w:rFonts w:ascii="Times New Roman" w:hAnsi="Times New Roman" w:cs="Times New Roman"/>
        </w:rPr>
      </w:pPr>
      <w:r>
        <w:rPr>
          <w:rFonts w:ascii="Times New Roman" w:hAnsi="Times New Roman" w:cs="Times New Roman"/>
        </w:rPr>
        <w:t>Project achievements and deliverables</w:t>
      </w:r>
    </w:p>
    <w:p w14:paraId="583282F1">
      <w:pPr>
        <w:pStyle w:val="23"/>
        <w:rPr>
          <w:rFonts w:ascii="Times New Roman" w:hAnsi="Times New Roman" w:cs="Times New Roman"/>
        </w:rPr>
      </w:pPr>
      <w:r>
        <w:rPr>
          <w:rFonts w:ascii="Times New Roman" w:hAnsi="Times New Roman" w:cs="Times New Roman"/>
        </w:rPr>
        <w:t>Lessons learned during development</w:t>
      </w:r>
    </w:p>
    <w:p w14:paraId="24D633B7">
      <w:pPr>
        <w:pStyle w:val="23"/>
        <w:rPr>
          <w:rFonts w:ascii="Times New Roman" w:hAnsi="Times New Roman" w:cs="Times New Roman"/>
        </w:rPr>
      </w:pPr>
      <w:r>
        <w:rPr>
          <w:rFonts w:ascii="Times New Roman" w:hAnsi="Times New Roman" w:cs="Times New Roman"/>
        </w:rPr>
        <w:t>Challenges faced and how they were overcome</w:t>
      </w:r>
    </w:p>
    <w:p w14:paraId="488AB6FE">
      <w:pPr>
        <w:pStyle w:val="23"/>
        <w:rPr>
          <w:rFonts w:ascii="Times New Roman" w:hAnsi="Times New Roman" w:cs="Times New Roman"/>
        </w:rPr>
      </w:pPr>
      <w:r>
        <w:rPr>
          <w:rFonts w:ascii="Times New Roman" w:hAnsi="Times New Roman" w:cs="Times New Roman"/>
        </w:rPr>
        <w:t>Recommendations for future improvements</w:t>
      </w:r>
    </w:p>
    <w:p w14:paraId="0C9AFB01">
      <w:pPr>
        <w:pStyle w:val="23"/>
        <w:rPr>
          <w:rFonts w:ascii="Times New Roman" w:hAnsi="Times New Roman" w:cs="Times New Roman"/>
        </w:rPr>
      </w:pPr>
      <w:r>
        <w:rPr>
          <w:rFonts w:ascii="Times New Roman" w:hAnsi="Times New Roman" w:cs="Times New Roman"/>
        </w:rPr>
        <w:t>Overall impact of the project</w:t>
      </w:r>
    </w:p>
    <w:p w14:paraId="6D0BF1C6">
      <w:pPr>
        <w:rPr>
          <w:rFonts w:ascii="Times New Roman" w:hAnsi="Times New Roman" w:cs="Times New Roman"/>
        </w:rPr>
      </w:pPr>
      <w:r>
        <w:rPr>
          <w:rFonts w:ascii="Times New Roman" w:hAnsi="Times New Roman" w:cs="Times New Roman"/>
        </w:rPr>
        <w:t>7. BIBLIOGRAPHY</w:t>
      </w:r>
    </w:p>
    <w:p w14:paraId="7E4738AE">
      <w:pPr>
        <w:rPr>
          <w:rFonts w:ascii="Times New Roman" w:hAnsi="Times New Roman" w:cs="Times New Roman"/>
        </w:rPr>
      </w:pPr>
      <w:r>
        <w:rPr>
          <w:rFonts w:ascii="Times New Roman" w:hAnsi="Times New Roman" w:cs="Times New Roman"/>
        </w:rPr>
        <w:t>List all references used during the project:</w:t>
      </w:r>
    </w:p>
    <w:p w14:paraId="0D565FE1">
      <w:pPr>
        <w:pStyle w:val="29"/>
        <w:jc w:val="left"/>
        <w:rPr>
          <w:rFonts w:ascii="Times New Roman" w:hAnsi="Times New Roman" w:cs="Times New Roman"/>
        </w:rPr>
      </w:pPr>
      <w:r>
        <w:rPr>
          <w:rFonts w:ascii="Plus Jakarta Sans" w:hAnsi="Plus Jakarta Sans"/>
          <w:b w:val="0"/>
          <w:i w:val="0"/>
          <w:color w:val="0F172A"/>
          <w:sz w:val="19"/>
        </w:rPr>
        <w:t>[1] Otwell, Taylor. 'Laravel 11.x Documentation - The PHP Framework for Web Artisans.' Laravel LLC, 202</w:t>
      </w:r>
      <w:r>
        <w:rPr>
          <w:rFonts w:hint="default" w:ascii="Plus Jakarta Sans" w:hAnsi="Plus Jakarta Sans"/>
          <w:b w:val="0"/>
          <w:i w:val="0"/>
          <w:color w:val="0F172A"/>
          <w:sz w:val="19"/>
          <w:lang w:val="en-US"/>
        </w:rPr>
        <w:t>6</w:t>
      </w:r>
      <w:bookmarkStart w:id="0" w:name="_GoBack"/>
      <w:bookmarkEnd w:id="0"/>
      <w:r>
        <w:rPr>
          <w:rFonts w:ascii="Plus Jakarta Sans" w:hAnsi="Plus Jakarta Sans"/>
          <w:b w:val="0"/>
          <w:i w:val="0"/>
          <w:color w:val="0F172A"/>
          <w:sz w:val="19"/>
        </w:rPr>
        <w:t>.</w:t>
      </w:r>
    </w:p>
    <w:p w14:paraId="45A8E72C">
      <w:pPr>
        <w:pStyle w:val="29"/>
        <w:jc w:val="left"/>
        <w:rPr>
          <w:rFonts w:ascii="Times New Roman" w:hAnsi="Times New Roman" w:cs="Times New Roman"/>
        </w:rPr>
      </w:pPr>
      <w:r>
        <w:rPr>
          <w:rFonts w:ascii="Plus Jakarta Sans" w:hAnsi="Plus Jakarta Sans"/>
          <w:b w:val="0"/>
          <w:i w:val="0"/>
          <w:color w:val="0F172A"/>
          <w:sz w:val="19"/>
        </w:rPr>
        <w:t>[2] Martin, Robert C. 'Clean Code: A Handbook of Agile Software Craftsmanship.' Prentice Hall, 2008.</w:t>
      </w:r>
    </w:p>
    <w:p w14:paraId="7BB951CE">
      <w:pPr>
        <w:pStyle w:val="29"/>
        <w:jc w:val="left"/>
        <w:rPr>
          <w:rFonts w:ascii="Times New Roman" w:hAnsi="Times New Roman" w:cs="Times New Roman"/>
        </w:rPr>
      </w:pPr>
      <w:r>
        <w:rPr>
          <w:rFonts w:ascii="Plus Jakarta Sans" w:hAnsi="Plus Jakarta Sans"/>
          <w:b w:val="0"/>
          <w:i w:val="0"/>
          <w:color w:val="0F172A"/>
          <w:sz w:val="19"/>
        </w:rPr>
        <w:t>[3] Welling, Luke, and Laura Thomson. 'PHP and MySQL Web Development.' Addison-Wesley Professional, 5th Edition.</w:t>
      </w:r>
    </w:p>
    <w:p w14:paraId="0F844F57">
      <w:pPr>
        <w:pStyle w:val="29"/>
        <w:numPr>
          <w:ilvl w:val="0"/>
          <w:numId w:val="0"/>
        </w:numPr>
        <w:ind w:left="360" w:hanging="360"/>
        <w:rPr>
          <w:rFonts w:ascii="Times New Roman" w:hAnsi="Times New Roman" w:cs="Times New Roman"/>
        </w:rPr>
      </w:pPr>
    </w:p>
    <w:p w14:paraId="61E467B0">
      <w:pPr>
        <w:pStyle w:val="29"/>
        <w:numPr>
          <w:ilvl w:val="0"/>
          <w:numId w:val="0"/>
        </w:numPr>
        <w:ind w:left="360" w:hanging="360"/>
        <w:rPr>
          <w:rFonts w:ascii="Times New Roman" w:hAnsi="Times New Roman" w:cs="Times New Roman"/>
        </w:rPr>
      </w:pPr>
    </w:p>
    <w:p w14:paraId="126AB5CA">
      <w:pPr>
        <w:pStyle w:val="29"/>
        <w:numPr>
          <w:ilvl w:val="0"/>
          <w:numId w:val="0"/>
        </w:numPr>
        <w:ind w:left="360" w:hanging="360"/>
        <w:rPr>
          <w:rFonts w:ascii="Times New Roman" w:hAnsi="Times New Roman" w:cs="Times New Roman"/>
        </w:rPr>
      </w:pPr>
    </w:p>
    <w:p w14:paraId="22CCBA9C">
      <w:pPr>
        <w:pStyle w:val="29"/>
        <w:numPr>
          <w:ilvl w:val="0"/>
          <w:numId w:val="0"/>
        </w:numPr>
        <w:ind w:left="360" w:hanging="360"/>
        <w:rPr>
          <w:rFonts w:ascii="Times New Roman" w:hAnsi="Times New Roman" w:cs="Times New Roman"/>
        </w:rPr>
      </w:pPr>
    </w:p>
    <w:p w14:paraId="231FBD4D">
      <w:pPr>
        <w:pStyle w:val="29"/>
        <w:numPr>
          <w:ilvl w:val="0"/>
          <w:numId w:val="0"/>
        </w:numPr>
        <w:ind w:left="360" w:hanging="360"/>
        <w:rPr>
          <w:rFonts w:ascii="Times New Roman" w:hAnsi="Times New Roman" w:cs="Times New Roman"/>
        </w:rPr>
      </w:pPr>
    </w:p>
    <w:p w14:paraId="13AE0985">
      <w:pPr>
        <w:pStyle w:val="29"/>
        <w:numPr>
          <w:ilvl w:val="0"/>
          <w:numId w:val="0"/>
        </w:numPr>
        <w:ind w:left="360" w:hanging="360"/>
        <w:rPr>
          <w:rFonts w:ascii="Times New Roman" w:hAnsi="Times New Roman" w:cs="Times New Roman"/>
        </w:rPr>
      </w:pPr>
    </w:p>
    <w:p w14:paraId="16AFDEED">
      <w:pPr>
        <w:pStyle w:val="29"/>
        <w:numPr>
          <w:ilvl w:val="0"/>
          <w:numId w:val="0"/>
        </w:numPr>
        <w:ind w:left="360" w:hanging="360"/>
        <w:rPr>
          <w:rFonts w:ascii="Times New Roman" w:hAnsi="Times New Roman" w:cs="Times New Roman"/>
        </w:rPr>
      </w:pPr>
    </w:p>
    <w:p w14:paraId="7407F8FF">
      <w:pPr>
        <w:pStyle w:val="29"/>
        <w:numPr>
          <w:ilvl w:val="0"/>
          <w:numId w:val="0"/>
        </w:numPr>
        <w:ind w:left="360" w:hanging="360"/>
        <w:rPr>
          <w:rFonts w:ascii="Times New Roman" w:hAnsi="Times New Roman" w:cs="Times New Roman"/>
        </w:rPr>
      </w:pPr>
    </w:p>
    <w:p w14:paraId="70E832BD">
      <w:pPr>
        <w:pStyle w:val="29"/>
        <w:numPr>
          <w:ilvl w:val="0"/>
          <w:numId w:val="0"/>
        </w:numPr>
        <w:ind w:left="360" w:hanging="360"/>
        <w:rPr>
          <w:rFonts w:ascii="Times New Roman" w:hAnsi="Times New Roman" w:cs="Times New Roman"/>
        </w:rPr>
      </w:pPr>
    </w:p>
    <w:p w14:paraId="16EF7047">
      <w:pPr>
        <w:pStyle w:val="29"/>
        <w:numPr>
          <w:ilvl w:val="0"/>
          <w:numId w:val="0"/>
        </w:numPr>
        <w:ind w:left="360" w:hanging="360"/>
        <w:rPr>
          <w:rFonts w:ascii="Times New Roman" w:hAnsi="Times New Roman" w:cs="Times New Roman"/>
        </w:rPr>
      </w:pPr>
    </w:p>
    <w:p w14:paraId="7AB311C1">
      <w:pPr>
        <w:pStyle w:val="29"/>
        <w:numPr>
          <w:ilvl w:val="0"/>
          <w:numId w:val="0"/>
        </w:numPr>
        <w:ind w:left="360" w:hanging="360"/>
        <w:rPr>
          <w:rFonts w:ascii="Times New Roman" w:hAnsi="Times New Roman" w:cs="Times New Roman"/>
        </w:rPr>
      </w:pPr>
    </w:p>
    <w:p w14:paraId="42BD21A2">
      <w:pPr>
        <w:pStyle w:val="29"/>
        <w:numPr>
          <w:ilvl w:val="0"/>
          <w:numId w:val="0"/>
        </w:numPr>
        <w:ind w:left="360" w:hanging="360"/>
        <w:rPr>
          <w:rFonts w:ascii="Times New Roman" w:hAnsi="Times New Roman" w:cs="Times New Roman"/>
        </w:rPr>
      </w:pPr>
    </w:p>
    <w:p w14:paraId="6CC01BE4">
      <w:pPr>
        <w:pStyle w:val="29"/>
        <w:numPr>
          <w:ilvl w:val="0"/>
          <w:numId w:val="0"/>
        </w:numPr>
        <w:ind w:left="360" w:hanging="360"/>
        <w:rPr>
          <w:rFonts w:ascii="Times New Roman" w:hAnsi="Times New Roman" w:cs="Times New Roman"/>
        </w:rPr>
      </w:pPr>
    </w:p>
    <w:p w14:paraId="20FAE414">
      <w:pPr>
        <w:pStyle w:val="29"/>
        <w:numPr>
          <w:ilvl w:val="0"/>
          <w:numId w:val="0"/>
        </w:numPr>
        <w:ind w:left="360" w:hanging="360"/>
        <w:rPr>
          <w:rFonts w:ascii="Times New Roman" w:hAnsi="Times New Roman" w:cs="Times New Roman"/>
        </w:rPr>
      </w:pPr>
    </w:p>
    <w:p w14:paraId="540C9C9F">
      <w:pPr>
        <w:pStyle w:val="29"/>
        <w:numPr>
          <w:ilvl w:val="0"/>
          <w:numId w:val="0"/>
        </w:numPr>
        <w:ind w:left="360" w:hanging="360"/>
        <w:rPr>
          <w:rFonts w:ascii="Times New Roman" w:hAnsi="Times New Roman" w:cs="Times New Roman"/>
        </w:rPr>
      </w:pPr>
    </w:p>
    <w:p w14:paraId="02E152F0">
      <w:pPr>
        <w:pStyle w:val="29"/>
        <w:numPr>
          <w:ilvl w:val="0"/>
          <w:numId w:val="0"/>
        </w:numPr>
        <w:ind w:left="360" w:hanging="360"/>
        <w:rPr>
          <w:rFonts w:ascii="Times New Roman" w:hAnsi="Times New Roman" w:cs="Times New Roman"/>
        </w:rPr>
      </w:pPr>
    </w:p>
    <w:p w14:paraId="19376621">
      <w:pPr>
        <w:pStyle w:val="29"/>
        <w:numPr>
          <w:ilvl w:val="0"/>
          <w:numId w:val="0"/>
        </w:numPr>
        <w:ind w:left="360" w:hanging="360"/>
        <w:rPr>
          <w:rFonts w:ascii="Times New Roman" w:hAnsi="Times New Roman" w:cs="Times New Roman"/>
        </w:rPr>
      </w:pPr>
    </w:p>
    <w:p w14:paraId="7D55C885">
      <w:pPr>
        <w:pStyle w:val="29"/>
        <w:numPr>
          <w:ilvl w:val="0"/>
          <w:numId w:val="0"/>
        </w:numPr>
        <w:ind w:left="360" w:hanging="360"/>
        <w:rPr>
          <w:rFonts w:ascii="Times New Roman" w:hAnsi="Times New Roman" w:cs="Times New Roman"/>
        </w:rPr>
      </w:pPr>
    </w:p>
    <w:p w14:paraId="5EFA8090">
      <w:pPr>
        <w:pStyle w:val="29"/>
        <w:numPr>
          <w:ilvl w:val="0"/>
          <w:numId w:val="0"/>
        </w:numPr>
        <w:ind w:left="360" w:hanging="360"/>
        <w:rPr>
          <w:rFonts w:ascii="Times New Roman" w:hAnsi="Times New Roman" w:cs="Times New Roman"/>
        </w:rPr>
      </w:pPr>
    </w:p>
    <w:p w14:paraId="4B230408">
      <w:pPr>
        <w:pStyle w:val="29"/>
        <w:numPr>
          <w:ilvl w:val="0"/>
          <w:numId w:val="0"/>
        </w:numPr>
        <w:ind w:left="360" w:hanging="360"/>
        <w:rPr>
          <w:rFonts w:ascii="Times New Roman" w:hAnsi="Times New Roman" w:cs="Times New Roman"/>
        </w:rPr>
      </w:pPr>
    </w:p>
    <w:p w14:paraId="195E7A14">
      <w:pPr>
        <w:pStyle w:val="29"/>
        <w:numPr>
          <w:ilvl w:val="0"/>
          <w:numId w:val="0"/>
        </w:numPr>
        <w:ind w:left="360" w:hanging="360"/>
        <w:rPr>
          <w:rFonts w:ascii="Times New Roman" w:hAnsi="Times New Roman" w:cs="Times New Roman"/>
        </w:rPr>
      </w:pPr>
    </w:p>
    <w:p w14:paraId="587E1C91">
      <w:pPr>
        <w:pStyle w:val="29"/>
        <w:numPr>
          <w:ilvl w:val="0"/>
          <w:numId w:val="0"/>
        </w:numPr>
        <w:ind w:left="360" w:hanging="360"/>
        <w:rPr>
          <w:rFonts w:ascii="Times New Roman" w:hAnsi="Times New Roman" w:cs="Times New Roman"/>
        </w:rPr>
      </w:pPr>
    </w:p>
    <w:p w14:paraId="791AD591">
      <w:pPr>
        <w:pStyle w:val="29"/>
        <w:numPr>
          <w:ilvl w:val="0"/>
          <w:numId w:val="0"/>
        </w:numPr>
        <w:ind w:left="360" w:hanging="360"/>
        <w:rPr>
          <w:rFonts w:ascii="Times New Roman" w:hAnsi="Times New Roman" w:cs="Times New Roman"/>
        </w:rPr>
      </w:pPr>
    </w:p>
    <w:p w14:paraId="1580154A">
      <w:pPr>
        <w:pStyle w:val="29"/>
        <w:numPr>
          <w:ilvl w:val="0"/>
          <w:numId w:val="0"/>
        </w:numPr>
        <w:ind w:left="360" w:hanging="360"/>
        <w:rPr>
          <w:rFonts w:ascii="Times New Roman" w:hAnsi="Times New Roman" w:cs="Times New Roman"/>
        </w:rPr>
      </w:pPr>
    </w:p>
    <w:p w14:paraId="6DBD63DD">
      <w:pPr>
        <w:pStyle w:val="29"/>
        <w:numPr>
          <w:ilvl w:val="0"/>
          <w:numId w:val="0"/>
        </w:numPr>
        <w:ind w:left="360" w:hanging="360"/>
        <w:rPr>
          <w:rFonts w:ascii="Times New Roman" w:hAnsi="Times New Roman" w:cs="Times New Roman"/>
        </w:rPr>
      </w:pPr>
    </w:p>
    <w:p w14:paraId="15AD0707">
      <w:pPr>
        <w:pStyle w:val="29"/>
        <w:numPr>
          <w:ilvl w:val="0"/>
          <w:numId w:val="0"/>
        </w:numPr>
        <w:ind w:left="360" w:hanging="360"/>
        <w:rPr>
          <w:rFonts w:ascii="Times New Roman" w:hAnsi="Times New Roman" w:cs="Times New Roman"/>
        </w:rPr>
      </w:pPr>
    </w:p>
    <w:p w14:paraId="29F36732">
      <w:pPr>
        <w:pStyle w:val="29"/>
        <w:numPr>
          <w:ilvl w:val="0"/>
          <w:numId w:val="0"/>
        </w:numPr>
        <w:ind w:left="360" w:hanging="360"/>
        <w:rPr>
          <w:rFonts w:ascii="Times New Roman" w:hAnsi="Times New Roman" w:cs="Times New Roman"/>
        </w:rPr>
      </w:pPr>
    </w:p>
    <w:p w14:paraId="79CA9FDC">
      <w:pPr>
        <w:pStyle w:val="29"/>
        <w:numPr>
          <w:ilvl w:val="0"/>
          <w:numId w:val="0"/>
        </w:numPr>
        <w:ind w:left="360" w:hanging="360"/>
        <w:rPr>
          <w:rFonts w:ascii="Times New Roman" w:hAnsi="Times New Roman" w:cs="Times New Roman"/>
        </w:rPr>
      </w:pPr>
    </w:p>
    <w:p w14:paraId="6D63ABB0">
      <w:pPr>
        <w:pStyle w:val="29"/>
        <w:numPr>
          <w:ilvl w:val="0"/>
          <w:numId w:val="0"/>
        </w:numPr>
        <w:ind w:left="360" w:hanging="360"/>
        <w:rPr>
          <w:rFonts w:ascii="Times New Roman" w:hAnsi="Times New Roman" w:cs="Times New Roman"/>
        </w:rPr>
      </w:pPr>
    </w:p>
    <w:p w14:paraId="23BE6704">
      <w:pPr>
        <w:pStyle w:val="29"/>
        <w:numPr>
          <w:ilvl w:val="0"/>
          <w:numId w:val="0"/>
        </w:numPr>
        <w:ind w:left="360" w:hanging="360"/>
        <w:rPr>
          <w:rFonts w:ascii="Times New Roman" w:hAnsi="Times New Roman" w:cs="Times New Roman"/>
        </w:rPr>
      </w:pPr>
    </w:p>
    <w:p w14:paraId="5A82C377">
      <w:pPr>
        <w:pStyle w:val="29"/>
        <w:numPr>
          <w:ilvl w:val="0"/>
          <w:numId w:val="0"/>
        </w:numPr>
        <w:ind w:left="360" w:hanging="360"/>
        <w:rPr>
          <w:rFonts w:ascii="Times New Roman" w:hAnsi="Times New Roman" w:cs="Times New Roman"/>
        </w:rPr>
      </w:pPr>
    </w:p>
    <w:p w14:paraId="6591A337">
      <w:pPr>
        <w:pStyle w:val="29"/>
        <w:numPr>
          <w:ilvl w:val="0"/>
          <w:numId w:val="0"/>
        </w:numPr>
        <w:ind w:left="360" w:hanging="360"/>
        <w:rPr>
          <w:rFonts w:ascii="Times New Roman" w:hAnsi="Times New Roman" w:cs="Times New Roman"/>
        </w:rPr>
      </w:pPr>
    </w:p>
    <w:p w14:paraId="1F2F5FE8">
      <w:pPr>
        <w:pStyle w:val="29"/>
        <w:numPr>
          <w:ilvl w:val="0"/>
          <w:numId w:val="0"/>
        </w:numPr>
        <w:ind w:left="360" w:hanging="360"/>
        <w:rPr>
          <w:rFonts w:ascii="Times New Roman" w:hAnsi="Times New Roman" w:cs="Times New Roman"/>
        </w:rPr>
      </w:pPr>
    </w:p>
    <w:p w14:paraId="777F0279">
      <w:pPr>
        <w:pStyle w:val="29"/>
        <w:numPr>
          <w:ilvl w:val="0"/>
          <w:numId w:val="0"/>
        </w:numPr>
        <w:ind w:left="360" w:hanging="360"/>
        <w:rPr>
          <w:rFonts w:ascii="Times New Roman" w:hAnsi="Times New Roman" w:cs="Times New Roman"/>
        </w:rPr>
      </w:pPr>
    </w:p>
    <w:p w14:paraId="5E8EC8D4">
      <w:pPr>
        <w:pStyle w:val="29"/>
        <w:numPr>
          <w:ilvl w:val="0"/>
          <w:numId w:val="0"/>
        </w:numPr>
        <w:ind w:left="360" w:hanging="360"/>
        <w:rPr>
          <w:rFonts w:ascii="Times New Roman" w:hAnsi="Times New Roman" w:cs="Times New Roman"/>
        </w:rPr>
      </w:pPr>
    </w:p>
    <w:p w14:paraId="26BB4402">
      <w:pPr>
        <w:pStyle w:val="29"/>
        <w:numPr>
          <w:ilvl w:val="0"/>
          <w:numId w:val="0"/>
        </w:numPr>
        <w:ind w:left="360" w:hanging="360"/>
        <w:rPr>
          <w:rFonts w:ascii="Times New Roman" w:hAnsi="Times New Roman" w:cs="Times New Roman"/>
        </w:rPr>
      </w:pPr>
    </w:p>
    <w:p w14:paraId="792CD624">
      <w:pPr>
        <w:pStyle w:val="29"/>
        <w:numPr>
          <w:ilvl w:val="0"/>
          <w:numId w:val="0"/>
        </w:numPr>
        <w:ind w:left="360" w:hanging="360"/>
        <w:rPr>
          <w:rFonts w:ascii="Times New Roman" w:hAnsi="Times New Roman" w:cs="Times New Roman"/>
        </w:rPr>
      </w:pPr>
    </w:p>
    <w:p w14:paraId="482025FA">
      <w:pPr>
        <w:pStyle w:val="29"/>
        <w:numPr>
          <w:ilvl w:val="0"/>
          <w:numId w:val="0"/>
        </w:numPr>
        <w:ind w:left="360" w:hanging="360"/>
        <w:rPr>
          <w:rFonts w:ascii="Times New Roman" w:hAnsi="Times New Roman" w:cs="Times New Roman"/>
        </w:rPr>
      </w:pPr>
    </w:p>
    <w:p w14:paraId="145DCE40">
      <w:pPr>
        <w:pStyle w:val="29"/>
        <w:numPr>
          <w:ilvl w:val="0"/>
          <w:numId w:val="0"/>
        </w:numPr>
        <w:ind w:left="360" w:hanging="360"/>
        <w:rPr>
          <w:rFonts w:ascii="Times New Roman" w:hAnsi="Times New Roman" w:cs="Times New Roman"/>
        </w:rPr>
      </w:pPr>
    </w:p>
    <w:p w14:paraId="6DBE2C56">
      <w:pPr>
        <w:pStyle w:val="29"/>
        <w:numPr>
          <w:ilvl w:val="0"/>
          <w:numId w:val="0"/>
        </w:numPr>
        <w:rPr>
          <w:rFonts w:ascii="Times New Roman" w:hAnsi="Times New Roman" w:cs="Times New Roman"/>
        </w:rPr>
      </w:pPr>
    </w:p>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altName w:val="Cambria"/>
    <w:panose1 w:val="020005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hruti">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Outfit">
    <w:altName w:val="Segoe Print"/>
    <w:panose1 w:val="00000000000000000000"/>
    <w:charset w:val="00"/>
    <w:family w:val="auto"/>
    <w:pitch w:val="default"/>
    <w:sig w:usb0="00000000" w:usb1="00000000" w:usb2="00000000" w:usb3="00000000" w:csb0="00000000" w:csb1="00000000"/>
  </w:font>
  <w:font w:name="Plus Jakarta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B37"/>
    <w:rsid w:val="0015074B"/>
    <w:rsid w:val="00182616"/>
    <w:rsid w:val="0029639D"/>
    <w:rsid w:val="00326F90"/>
    <w:rsid w:val="00396595"/>
    <w:rsid w:val="00486C5A"/>
    <w:rsid w:val="004D292C"/>
    <w:rsid w:val="005609D4"/>
    <w:rsid w:val="00637761"/>
    <w:rsid w:val="00654C9E"/>
    <w:rsid w:val="00861FAC"/>
    <w:rsid w:val="008B5332"/>
    <w:rsid w:val="00AA1D8D"/>
    <w:rsid w:val="00B47730"/>
    <w:rsid w:val="00BF1C5E"/>
    <w:rsid w:val="00C76FC1"/>
    <w:rsid w:val="00CB0664"/>
    <w:rsid w:val="00D42BE1"/>
    <w:rsid w:val="00D67166"/>
    <w:rsid w:val="00D71597"/>
    <w:rsid w:val="00E3761F"/>
    <w:rsid w:val="00E82765"/>
    <w:rsid w:val="00FC693F"/>
    <w:rsid w:val="28F85E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8A42E-8583-4824-AFC3-465678977831}">
  <ds:schemaRefs/>
</ds:datastoreItem>
</file>

<file path=docProps/app.xml><?xml version="1.0" encoding="utf-8"?>
<Properties xmlns="http://schemas.openxmlformats.org/officeDocument/2006/extended-properties" xmlns:vt="http://schemas.openxmlformats.org/officeDocument/2006/docPropsVTypes">
  <Template>Normal</Template>
  <Pages>32</Pages>
  <Words>4589</Words>
  <Characters>30860</Characters>
  <Lines>56</Lines>
  <Paragraphs>16</Paragraphs>
  <TotalTime>62</TotalTime>
  <ScaleCrop>false</ScaleCrop>
  <LinksUpToDate>false</LinksUpToDate>
  <CharactersWithSpaces>34452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shreeji</cp:lastModifiedBy>
  <dcterms:modified xsi:type="dcterms:W3CDTF">2026-10-08T17:43:54Z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eyJoZGlkIjoiMDRjNmFjNDllZmZiMTc0ODE1NjlmNThlMTg2ZjUwMjEifQ==</vt:lpwstr>
  </property>
  <property fmtid="{D5CDD505-2E9C-101B-9397-08002B2CF9AE}" pid="3" name="KSOProductBuildVer">
    <vt:lpwstr>1033-12.1.0.28485</vt:lpwstr>
  </property>
  <property fmtid="{D5CDD505-2E9C-101B-9397-08002B2CF9AE}" pid="4" name="ICV">
    <vt:lpwstr>7B2D4301BB6948C192CDABFD8D3E2291_12</vt:lpwstr>
  </property>
</Properties>
</file>